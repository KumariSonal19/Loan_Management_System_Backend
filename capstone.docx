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825968">
      <w:pPr>
        <w:pStyle w:val="10"/>
        <w:ind w:lef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304165</wp:posOffset>
                </wp:positionH>
                <wp:positionV relativeFrom="page">
                  <wp:posOffset>304800</wp:posOffset>
                </wp:positionV>
                <wp:extent cx="6951345" cy="1008253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1345" cy="10082530"/>
                          <a:chOff x="0" y="0"/>
                          <a:chExt cx="6951345" cy="1008253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144"/>
                            <a:ext cx="6951345" cy="1000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345" h="10008870">
                                <a:moveTo>
                                  <a:pt x="0" y="0"/>
                                </a:moveTo>
                                <a:lnTo>
                                  <a:pt x="6950836" y="0"/>
                                </a:lnTo>
                              </a:path>
                              <a:path w="6951345" h="10008870">
                                <a:moveTo>
                                  <a:pt x="36576" y="10008870"/>
                                </a:moveTo>
                                <a:lnTo>
                                  <a:pt x="6895973" y="1000887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54864"/>
                            <a:ext cx="6951345" cy="1000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345" h="10008870">
                                <a:moveTo>
                                  <a:pt x="36576" y="0"/>
                                </a:moveTo>
                                <a:lnTo>
                                  <a:pt x="6895973" y="0"/>
                                </a:lnTo>
                              </a:path>
                              <a:path w="6951345" h="10008870">
                                <a:moveTo>
                                  <a:pt x="0" y="10008869"/>
                                </a:moveTo>
                                <a:lnTo>
                                  <a:pt x="6950836" y="10008869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9144" y="0"/>
                            <a:ext cx="6877684" cy="10082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684" h="10082530">
                                <a:moveTo>
                                  <a:pt x="0" y="0"/>
                                </a:moveTo>
                                <a:lnTo>
                                  <a:pt x="0" y="10082022"/>
                                </a:lnTo>
                              </a:path>
                              <a:path w="6877684" h="10082530">
                                <a:moveTo>
                                  <a:pt x="6877684" y="73152"/>
                                </a:moveTo>
                                <a:lnTo>
                                  <a:pt x="6877684" y="10027158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4864" y="18288"/>
                            <a:ext cx="6877684" cy="10064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684" h="10064115">
                                <a:moveTo>
                                  <a:pt x="0" y="18287"/>
                                </a:moveTo>
                                <a:lnTo>
                                  <a:pt x="0" y="10008869"/>
                                </a:lnTo>
                              </a:path>
                              <a:path w="6877684" h="10064115">
                                <a:moveTo>
                                  <a:pt x="6877685" y="0"/>
                                </a:moveTo>
                                <a:lnTo>
                                  <a:pt x="6877685" y="10063734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3.95pt;margin-top:24pt;height:793.9pt;width:547.35pt;mso-position-horizontal-relative:page;mso-position-vertical-relative:page;z-index:-251654144;mso-width-relative:page;mso-height-relative:page;" coordsize="6951345,10082530" o:gfxdata="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">
                <o:lock v:ext="edit" aspectratio="f"/>
                <v:shape id="Graphic 2" o:spid="_x0000_s1026" o:spt="100" style="position:absolute;left:0;top:9144;height:10008870;width:6951345;" filled="f" stroked="t" coordsize="6951345,10008870" o:gfxdata="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Dz97xvQAA&#10;ANoAAAAPAAAAAAAAAAEAIAAAACIAAABkcnMvZG93bnJldi54bWxQSwECFAAUAAAACACHTuJAMy8F&#10;njsAAAA5AAAAEAAAAAAAAAABACAAAAAMAQAAZHJzL3NoYXBleG1sLnhtbFBLBQYAAAAABgAGAFsB&#10;AAC2AwAAAAA=&#10;" path="m0,0l6950836,0em36576,10008870l6895973,10008870e">
                  <v:fill on="f" focussize="0,0"/>
                  <v:stroke weight="1.44pt" color="#000000" joinstyle="round"/>
                  <v:imagedata o:title=""/>
                  <o:lock v:ext="edit" aspectratio="f"/>
                  <v:textbox inset="0mm,0mm,0mm,0mm"/>
                </v:shape>
                <v:shape id="Graphic 3" o:spid="_x0000_s1026" o:spt="100" style="position:absolute;left:0;top:54864;height:10008870;width:6951345;" filled="f" stroked="t" coordsize="6951345,10008870" o:gfxdata="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mZz7W8AAAA&#10;2gAAAA8AAAAAAAAAAQAgAAAAIgAAAGRycy9kb3ducmV2LnhtbFBLAQIUABQAAAAIAIdO4kAzLwWe&#10;OwAAADkAAAAQAAAAAAAAAAEAIAAAAAsBAABkcnMvc2hhcGV4bWwueG1sUEsFBgAAAAAGAAYAWwEA&#10;ALUDAAAAAA==&#10;" path="m36576,0l6895973,0em0,10008869l6950836,10008869e">
                  <v:fill on="f" focussize="0,0"/>
                  <v:stroke weight="2.88pt" color="#000000" joinstyle="round"/>
                  <v:imagedata o:title=""/>
                  <o:lock v:ext="edit" aspectratio="f"/>
                  <v:textbox inset="0mm,0mm,0mm,0mm"/>
                </v:shape>
                <v:shape id="Graphic 4" o:spid="_x0000_s1026" o:spt="100" style="position:absolute;left:9144;top:0;height:10082530;width:6877684;" filled="f" stroked="t" coordsize="6877684,10082530" o:gfxdata="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OQJ/7sAAADa&#10;AAAADwAAAAAAAAABACAAAAAiAAAAZHJzL2Rvd25yZXYueG1sUEsBAhQAFAAAAAgAh07iQDMvBZ47&#10;AAAAOQAAABAAAAAAAAAAAQAgAAAACgEAAGRycy9zaGFwZXhtbC54bWxQSwUGAAAAAAYABgBbAQAA&#10;tAMAAAAA&#10;" path="m0,0l0,10082022em6877684,73152l6877684,10027158e">
                  <v:fill on="f" focussize="0,0"/>
                  <v:stroke weight="1.44pt" color="#000000" joinstyle="round"/>
                  <v:imagedata o:title=""/>
                  <o:lock v:ext="edit" aspectratio="f"/>
                  <v:textbox inset="0mm,0mm,0mm,0mm"/>
                </v:shape>
                <v:shape id="Graphic 5" o:spid="_x0000_s1026" o:spt="100" style="position:absolute;left:54864;top:18288;height:10064115;width:6877684;" filled="f" stroked="t" coordsize="6877684,10064115" o:gfxdata="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Xa6v7sAAADa&#10;AAAADwAAAAAAAAABACAAAAAiAAAAZHJzL2Rvd25yZXYueG1sUEsBAhQAFAAAAAgAh07iQDMvBZ47&#10;AAAAOQAAABAAAAAAAAAAAQAgAAAACgEAAGRycy9zaGFwZXhtbC54bWxQSwUGAAAAAAYABgBbAQAA&#10;tAMAAAAA&#10;" path="m0,18287l0,10008869em6877685,0l6877685,10063734e">
                  <v:fill on="f" focussize="0,0"/>
                  <v:stroke weight="2.88pt" color="#000000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</w:p>
    <w:p w14:paraId="5F18C6D3">
      <w:pPr>
        <w:pStyle w:val="10"/>
        <w:ind w:left="0" w:firstLine="0"/>
        <w:rPr>
          <w:rFonts w:ascii="Times New Roman"/>
          <w:sz w:val="20"/>
        </w:rPr>
      </w:pPr>
    </w:p>
    <w:p w14:paraId="20C84281">
      <w:pPr>
        <w:pStyle w:val="10"/>
        <w:ind w:left="0" w:firstLine="0"/>
        <w:rPr>
          <w:rFonts w:ascii="Times New Roman"/>
          <w:sz w:val="20"/>
        </w:rPr>
      </w:pPr>
    </w:p>
    <w:p w14:paraId="51166FC6">
      <w:pPr>
        <w:pStyle w:val="10"/>
        <w:ind w:left="0" w:firstLine="0"/>
        <w:rPr>
          <w:rFonts w:ascii="Times New Roman"/>
          <w:sz w:val="20"/>
        </w:rPr>
      </w:pPr>
    </w:p>
    <w:p w14:paraId="332E3439">
      <w:pPr>
        <w:pStyle w:val="10"/>
        <w:ind w:left="0" w:firstLine="0"/>
        <w:rPr>
          <w:rFonts w:ascii="Times New Roman"/>
          <w:sz w:val="20"/>
        </w:rPr>
      </w:pPr>
    </w:p>
    <w:p w14:paraId="7C9DBC0B">
      <w:pPr>
        <w:pStyle w:val="10"/>
        <w:ind w:left="0" w:firstLine="0"/>
        <w:rPr>
          <w:rFonts w:ascii="Times New Roman"/>
          <w:sz w:val="20"/>
        </w:rPr>
      </w:pPr>
    </w:p>
    <w:p w14:paraId="182C2925">
      <w:pPr>
        <w:pStyle w:val="10"/>
        <w:ind w:left="0" w:firstLine="0"/>
        <w:rPr>
          <w:rFonts w:ascii="Times New Roman"/>
          <w:sz w:val="20"/>
        </w:rPr>
      </w:pPr>
    </w:p>
    <w:p w14:paraId="7A077871">
      <w:pPr>
        <w:pStyle w:val="10"/>
        <w:ind w:left="0" w:firstLine="0"/>
        <w:rPr>
          <w:rFonts w:ascii="Times New Roman"/>
          <w:sz w:val="20"/>
        </w:rPr>
      </w:pPr>
    </w:p>
    <w:p w14:paraId="1B2B96BD">
      <w:pPr>
        <w:pStyle w:val="10"/>
        <w:ind w:left="0" w:firstLine="0"/>
        <w:rPr>
          <w:rFonts w:ascii="Times New Roman"/>
          <w:sz w:val="20"/>
        </w:rPr>
      </w:pPr>
    </w:p>
    <w:p w14:paraId="76B3C43D">
      <w:pPr>
        <w:pStyle w:val="10"/>
        <w:ind w:left="0" w:firstLine="0"/>
        <w:rPr>
          <w:rFonts w:ascii="Times New Roman"/>
          <w:sz w:val="20"/>
        </w:rPr>
      </w:pPr>
    </w:p>
    <w:p w14:paraId="70D13064">
      <w:pPr>
        <w:pStyle w:val="10"/>
        <w:spacing w:before="195"/>
        <w:ind w:left="0" w:firstLine="0"/>
        <w:rPr>
          <w:rFonts w:ascii="Times New Roman"/>
          <w:sz w:val="20"/>
        </w:rPr>
      </w:pPr>
    </w:p>
    <w:p w14:paraId="0CB79ED9">
      <w:pPr>
        <w:pStyle w:val="10"/>
        <w:ind w:left="10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301615" cy="535940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1638" cy="536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09382">
      <w:pPr>
        <w:pStyle w:val="10"/>
        <w:ind w:left="0" w:firstLine="0"/>
        <w:rPr>
          <w:rFonts w:ascii="Times New Roman"/>
          <w:sz w:val="72"/>
        </w:rPr>
      </w:pPr>
    </w:p>
    <w:p w14:paraId="35111FCC">
      <w:pPr>
        <w:pStyle w:val="10"/>
        <w:ind w:left="0" w:firstLine="0"/>
        <w:rPr>
          <w:rFonts w:ascii="Times New Roman"/>
          <w:sz w:val="72"/>
        </w:rPr>
      </w:pPr>
    </w:p>
    <w:p w14:paraId="4DAD594A">
      <w:pPr>
        <w:pStyle w:val="10"/>
        <w:spacing w:before="733"/>
        <w:ind w:left="0" w:firstLine="0"/>
        <w:rPr>
          <w:rFonts w:ascii="Times New Roman"/>
          <w:sz w:val="72"/>
        </w:rPr>
      </w:pPr>
    </w:p>
    <w:p w14:paraId="1A230B53">
      <w:pPr>
        <w:pStyle w:val="14"/>
        <w:spacing w:before="1"/>
      </w:pPr>
      <w:r>
        <w:t>CAPSTONE</w:t>
      </w:r>
      <w:r>
        <w:rPr>
          <w:spacing w:val="-3"/>
        </w:rPr>
        <w:t xml:space="preserve"> </w:t>
      </w:r>
      <w:r>
        <w:rPr>
          <w:spacing w:val="-2"/>
        </w:rPr>
        <w:t>PROJECT</w:t>
      </w:r>
    </w:p>
    <w:p w14:paraId="1AFF0D5B">
      <w:pPr>
        <w:pStyle w:val="14"/>
        <w:ind w:right="764"/>
      </w:pPr>
      <w:r>
        <w:t>(Loan</w:t>
      </w:r>
      <w:r>
        <w:rPr>
          <w:spacing w:val="-8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rPr>
          <w:spacing w:val="-2"/>
        </w:rPr>
        <w:t>System)</w:t>
      </w:r>
    </w:p>
    <w:p w14:paraId="1F7C99A0">
      <w:pPr>
        <w:spacing w:before="1"/>
        <w:ind w:left="3" w:right="848" w:firstLine="0"/>
        <w:jc w:val="center"/>
        <w:rPr>
          <w:sz w:val="36"/>
        </w:rPr>
      </w:pPr>
      <w:r>
        <w:rPr>
          <w:sz w:val="36"/>
        </w:rPr>
        <w:t>Enterprise-Grade</w:t>
      </w:r>
      <w:r>
        <w:rPr>
          <w:spacing w:val="-6"/>
          <w:sz w:val="36"/>
        </w:rPr>
        <w:t xml:space="preserve"> </w:t>
      </w:r>
      <w:r>
        <w:rPr>
          <w:sz w:val="36"/>
        </w:rPr>
        <w:t>Secure</w:t>
      </w:r>
      <w:r>
        <w:rPr>
          <w:spacing w:val="-4"/>
          <w:sz w:val="36"/>
        </w:rPr>
        <w:t xml:space="preserve"> </w:t>
      </w:r>
      <w:r>
        <w:rPr>
          <w:sz w:val="36"/>
        </w:rPr>
        <w:t>Full-Stack</w:t>
      </w:r>
      <w:r>
        <w:rPr>
          <w:spacing w:val="-2"/>
          <w:sz w:val="36"/>
        </w:rPr>
        <w:t xml:space="preserve"> </w:t>
      </w:r>
      <w:r>
        <w:rPr>
          <w:sz w:val="36"/>
        </w:rPr>
        <w:t>Web</w:t>
      </w:r>
      <w:r>
        <w:rPr>
          <w:spacing w:val="-4"/>
          <w:sz w:val="36"/>
        </w:rPr>
        <w:t xml:space="preserve"> </w:t>
      </w:r>
      <w:r>
        <w:rPr>
          <w:spacing w:val="-2"/>
          <w:sz w:val="36"/>
        </w:rPr>
        <w:t>Application</w:t>
      </w:r>
    </w:p>
    <w:p w14:paraId="069CB532">
      <w:pPr>
        <w:spacing w:after="0"/>
        <w:jc w:val="center"/>
        <w:rPr>
          <w:sz w:val="36"/>
        </w:rPr>
        <w:sectPr>
          <w:type w:val="continuous"/>
          <w:pgSz w:w="11910" w:h="16840"/>
          <w:pgMar w:top="1920" w:right="850" w:bottom="280" w:left="170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2A1A16B9">
      <w:pPr>
        <w:pStyle w:val="2"/>
        <w:spacing w:line="969" w:lineRule="exact"/>
        <w:ind w:right="848"/>
      </w:pPr>
      <w:r>
        <w:rPr>
          <w:spacing w:val="-2"/>
        </w:rPr>
        <w:t>INDEX</w:t>
      </w:r>
    </w:p>
    <w:p w14:paraId="74D7AE68">
      <w:pPr>
        <w:pStyle w:val="7"/>
        <w:spacing w:before="0" w:line="375" w:lineRule="exact"/>
        <w:ind w:left="2" w:right="848"/>
        <w:jc w:val="center"/>
        <w:rPr>
          <w:rFonts w:ascii="Segoe UI Black"/>
          <w:u w:val="none"/>
        </w:rPr>
      </w:pPr>
      <w:r>
        <w:rPr>
          <w:rFonts w:ascii="Segoe UI Black"/>
          <w:u w:val="none"/>
        </w:rPr>
        <w:t>(flight</w:t>
      </w:r>
      <w:r>
        <w:rPr>
          <w:rFonts w:ascii="Segoe UI Black"/>
          <w:spacing w:val="-5"/>
          <w:u w:val="none"/>
        </w:rPr>
        <w:t xml:space="preserve"> </w:t>
      </w:r>
      <w:r>
        <w:rPr>
          <w:rFonts w:ascii="Segoe UI Black"/>
          <w:u w:val="none"/>
        </w:rPr>
        <w:t>app</w:t>
      </w:r>
      <w:r>
        <w:rPr>
          <w:rFonts w:ascii="Segoe UI Black"/>
          <w:spacing w:val="-5"/>
          <w:u w:val="none"/>
        </w:rPr>
        <w:t xml:space="preserve"> </w:t>
      </w:r>
      <w:r>
        <w:rPr>
          <w:rFonts w:ascii="Segoe UI Black"/>
          <w:u w:val="none"/>
        </w:rPr>
        <w:t>with</w:t>
      </w:r>
      <w:r>
        <w:rPr>
          <w:rFonts w:ascii="Segoe UI Black"/>
          <w:spacing w:val="-4"/>
          <w:u w:val="none"/>
        </w:rPr>
        <w:t xml:space="preserve"> </w:t>
      </w:r>
      <w:r>
        <w:rPr>
          <w:rFonts w:ascii="Segoe UI Black"/>
          <w:spacing w:val="-2"/>
          <w:u w:val="none"/>
        </w:rPr>
        <w:t>angular)</w:t>
      </w:r>
    </w:p>
    <w:p w14:paraId="18E45DD6">
      <w:pPr>
        <w:pStyle w:val="10"/>
        <w:spacing w:before="213"/>
        <w:ind w:left="0" w:firstLine="0"/>
        <w:rPr>
          <w:rFonts w:ascii="Segoe UI Black"/>
          <w:sz w:val="20"/>
        </w:rPr>
      </w:pPr>
    </w:p>
    <w:p w14:paraId="2D09F016">
      <w:pPr>
        <w:pStyle w:val="10"/>
        <w:spacing w:after="0"/>
        <w:rPr>
          <w:rFonts w:ascii="Segoe UI Black"/>
          <w:sz w:val="20"/>
        </w:rPr>
        <w:sectPr>
          <w:pgSz w:w="11910" w:h="16840"/>
          <w:pgMar w:top="1340" w:right="850" w:bottom="280" w:left="170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293A2A5E">
      <w:pPr>
        <w:spacing w:before="100" w:line="281" w:lineRule="exact"/>
        <w:ind w:left="294" w:right="0" w:firstLine="0"/>
        <w:jc w:val="left"/>
        <w:rPr>
          <w:rFonts w:ascii="Cambria"/>
          <w:b/>
          <w:sz w:val="24"/>
        </w:rPr>
      </w:pPr>
      <w:r>
        <w:rPr>
          <w:rFonts w:ascii="Cambria"/>
          <w:b/>
          <w:spacing w:val="-5"/>
          <w:w w:val="130"/>
          <w:sz w:val="24"/>
        </w:rPr>
        <w:t>S.</w:t>
      </w:r>
    </w:p>
    <w:p w14:paraId="796C1D48">
      <w:pPr>
        <w:spacing w:before="0" w:line="281" w:lineRule="exact"/>
        <w:ind w:left="195" w:right="0" w:firstLine="0"/>
        <w:jc w:val="left"/>
        <w:rPr>
          <w:rFonts w:ascii="Cambria"/>
          <w:b/>
          <w:sz w:val="24"/>
        </w:rPr>
      </w:pPr>
      <w:r>
        <w:rPr>
          <w:rFonts w:ascii="Cambria"/>
          <w:b/>
          <w:spacing w:val="-5"/>
          <w:w w:val="125"/>
          <w:sz w:val="24"/>
        </w:rPr>
        <w:t>No.</w:t>
      </w:r>
    </w:p>
    <w:p w14:paraId="4BAC4E06">
      <w:pPr>
        <w:tabs>
          <w:tab w:val="left" w:pos="3949"/>
        </w:tabs>
        <w:spacing w:before="239"/>
        <w:ind w:left="195" w:right="0" w:firstLine="0"/>
        <w:jc w:val="left"/>
        <w:rPr>
          <w:rFonts w:ascii="Cambria"/>
          <w:b/>
          <w:sz w:val="24"/>
        </w:rPr>
      </w:pPr>
      <w:r>
        <w:br w:type="column"/>
      </w:r>
      <w:r>
        <w:rPr>
          <w:rFonts w:ascii="Cambria"/>
          <w:b/>
          <w:w w:val="110"/>
          <w:sz w:val="24"/>
        </w:rPr>
        <w:t>Main</w:t>
      </w:r>
      <w:r>
        <w:rPr>
          <w:rFonts w:ascii="Cambria"/>
          <w:b/>
          <w:spacing w:val="14"/>
          <w:w w:val="110"/>
          <w:sz w:val="24"/>
        </w:rPr>
        <w:t xml:space="preserve"> </w:t>
      </w:r>
      <w:r>
        <w:rPr>
          <w:rFonts w:ascii="Cambria"/>
          <w:b/>
          <w:spacing w:val="-2"/>
          <w:w w:val="110"/>
          <w:sz w:val="24"/>
        </w:rPr>
        <w:t>Category</w:t>
      </w:r>
      <w:r>
        <w:rPr>
          <w:rFonts w:ascii="Cambria"/>
          <w:b/>
          <w:sz w:val="24"/>
        </w:rPr>
        <w:tab/>
      </w:r>
      <w:r>
        <w:rPr>
          <w:rFonts w:ascii="Cambria"/>
          <w:b/>
          <w:w w:val="110"/>
          <w:sz w:val="24"/>
        </w:rPr>
        <w:t>Details</w:t>
      </w:r>
      <w:r>
        <w:rPr>
          <w:rFonts w:ascii="Cambria"/>
          <w:b/>
          <w:spacing w:val="-10"/>
          <w:w w:val="110"/>
          <w:sz w:val="24"/>
        </w:rPr>
        <w:t xml:space="preserve"> </w:t>
      </w:r>
      <w:r>
        <w:rPr>
          <w:rFonts w:ascii="Cambria"/>
          <w:b/>
          <w:spacing w:val="-2"/>
          <w:w w:val="110"/>
          <w:sz w:val="24"/>
        </w:rPr>
        <w:t>Included</w:t>
      </w:r>
    </w:p>
    <w:p w14:paraId="35420AA4">
      <w:pPr>
        <w:spacing w:after="0"/>
        <w:jc w:val="left"/>
        <w:rPr>
          <w:rFonts w:ascii="Cambria"/>
          <w:b/>
          <w:sz w:val="24"/>
        </w:rPr>
        <w:sectPr>
          <w:type w:val="continuous"/>
          <w:pgSz w:w="11910" w:h="16840"/>
          <w:pgMar w:top="1920" w:right="850" w:bottom="280" w:left="170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equalWidth="0" w:num="2">
            <w:col w:w="648" w:space="451"/>
            <w:col w:w="8261"/>
          </w:cols>
        </w:sectPr>
      </w:pPr>
    </w:p>
    <w:p w14:paraId="24026ED8">
      <w:pPr>
        <w:pStyle w:val="16"/>
        <w:numPr>
          <w:ilvl w:val="0"/>
          <w:numId w:val="1"/>
        </w:numPr>
        <w:tabs>
          <w:tab w:val="left" w:pos="3802"/>
        </w:tabs>
        <w:spacing w:before="59" w:after="0" w:line="281" w:lineRule="exact"/>
        <w:ind w:left="3802" w:right="0" w:hanging="143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1143000</wp:posOffset>
                </wp:positionH>
                <wp:positionV relativeFrom="paragraph">
                  <wp:posOffset>127635</wp:posOffset>
                </wp:positionV>
                <wp:extent cx="2054860" cy="179070"/>
                <wp:effectExtent l="0" t="0" r="0" b="0"/>
                <wp:wrapNone/>
                <wp:docPr id="7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4860" cy="1790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5D61168">
                            <w:pPr>
                              <w:pStyle w:val="10"/>
                              <w:tabs>
                                <w:tab w:val="left" w:pos="662"/>
                              </w:tabs>
                              <w:spacing w:line="280" w:lineRule="exact"/>
                              <w:ind w:left="0" w:firstLine="0"/>
                              <w:rPr>
                                <w:rFonts w:ascii="Cambria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110"/>
                              </w:rPr>
                              <w:t>1</w:t>
                            </w:r>
                            <w:r>
                              <w:rPr>
                                <w:rFonts w:ascii="Cambria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w w:val="110"/>
                              </w:rPr>
                              <w:t>Code</w:t>
                            </w:r>
                            <w:r>
                              <w:rPr>
                                <w:rFonts w:ascii="Cambria"/>
                                <w:spacing w:val="44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w w:val="110"/>
                              </w:rPr>
                              <w:t>Coverage</w:t>
                            </w:r>
                            <w:r>
                              <w:rPr>
                                <w:rFonts w:ascii="Cambria"/>
                                <w:spacing w:val="4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-2"/>
                                <w:w w:val="105"/>
                              </w:rPr>
                              <w:t>Report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" o:spid="_x0000_s1026" o:spt="202" type="#_x0000_t202" style="position:absolute;left:0pt;margin-left:90pt;margin-top:10.05pt;height:14.1pt;width:161.8pt;mso-position-horizontal-relative:page;z-index:251660288;mso-width-relative:page;mso-height-relative:page;" filled="f" stroked="f" coordsize="21600,21600" o:gfxdata="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PIl&#10;oHvXAAAACQEAAA8AAAAAAAAAAQAgAAAAIgAAAGRycy9kb3ducmV2LnhtbFBLAQIUABQAAAAIAIdO&#10;4kC4r6tMsgEAAHQDAAAOAAAAAAAAAAEAIAAAACYBAABkcnMvZTJvRG9jLnhtbFBLBQYAAAAABgAG&#10;AFkBAABK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5D61168">
                      <w:pPr>
                        <w:pStyle w:val="10"/>
                        <w:tabs>
                          <w:tab w:val="left" w:pos="662"/>
                        </w:tabs>
                        <w:spacing w:line="280" w:lineRule="exact"/>
                        <w:ind w:left="0" w:firstLine="0"/>
                        <w:rPr>
                          <w:rFonts w:ascii="Cambria"/>
                        </w:rPr>
                      </w:pPr>
                      <w:r>
                        <w:rPr>
                          <w:rFonts w:ascii="Cambria"/>
                          <w:spacing w:val="-10"/>
                          <w:w w:val="110"/>
                        </w:rPr>
                        <w:t>1</w:t>
                      </w:r>
                      <w:r>
                        <w:rPr>
                          <w:rFonts w:ascii="Cambria"/>
                        </w:rPr>
                        <w:tab/>
                      </w:r>
                      <w:r>
                        <w:rPr>
                          <w:rFonts w:ascii="Cambria"/>
                          <w:w w:val="110"/>
                        </w:rPr>
                        <w:t>Code</w:t>
                      </w:r>
                      <w:r>
                        <w:rPr>
                          <w:rFonts w:ascii="Cambria"/>
                          <w:spacing w:val="44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w w:val="110"/>
                        </w:rPr>
                        <w:t>Coverage</w:t>
                      </w:r>
                      <w:r>
                        <w:rPr>
                          <w:rFonts w:ascii="Cambria"/>
                          <w:spacing w:val="49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spacing w:val="-2"/>
                          <w:w w:val="105"/>
                        </w:rPr>
                        <w:t>Report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" w:hAnsi="Cambria"/>
          <w:w w:val="110"/>
          <w:sz w:val="24"/>
        </w:rPr>
        <w:t>All</w:t>
      </w:r>
      <w:r>
        <w:rPr>
          <w:rFonts w:ascii="Cambria" w:hAnsi="Cambria"/>
          <w:spacing w:val="1"/>
          <w:w w:val="110"/>
          <w:sz w:val="24"/>
        </w:rPr>
        <w:t xml:space="preserve"> </w:t>
      </w:r>
      <w:r>
        <w:rPr>
          <w:rFonts w:ascii="Cambria" w:hAnsi="Cambria"/>
          <w:spacing w:val="-2"/>
          <w:w w:val="110"/>
          <w:sz w:val="24"/>
        </w:rPr>
        <w:t>Files</w:t>
      </w:r>
    </w:p>
    <w:p w14:paraId="76FEC269">
      <w:pPr>
        <w:pStyle w:val="16"/>
        <w:numPr>
          <w:ilvl w:val="0"/>
          <w:numId w:val="1"/>
        </w:numPr>
        <w:tabs>
          <w:tab w:val="left" w:pos="3802"/>
        </w:tabs>
        <w:spacing w:before="0" w:after="0" w:line="281" w:lineRule="exact"/>
        <w:ind w:left="3802" w:right="0" w:hanging="143"/>
        <w:jc w:val="left"/>
        <w:rPr>
          <w:rFonts w:ascii="Cambria" w:hAnsi="Cambria"/>
          <w:sz w:val="24"/>
        </w:rPr>
      </w:pPr>
      <w:r>
        <w:rPr>
          <w:rFonts w:ascii="Cambria" w:hAnsi="Cambria"/>
          <w:w w:val="115"/>
          <w:sz w:val="24"/>
        </w:rPr>
        <w:t>Code</w:t>
      </w:r>
      <w:r>
        <w:rPr>
          <w:rFonts w:ascii="Cambria" w:hAnsi="Cambria"/>
          <w:spacing w:val="8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Coverage</w:t>
      </w:r>
      <w:r>
        <w:rPr>
          <w:rFonts w:ascii="Cambria" w:hAnsi="Cambria"/>
          <w:spacing w:val="6"/>
          <w:w w:val="115"/>
          <w:sz w:val="24"/>
        </w:rPr>
        <w:t xml:space="preserve"> </w:t>
      </w:r>
      <w:r>
        <w:rPr>
          <w:rFonts w:ascii="Cambria" w:hAnsi="Cambria"/>
          <w:spacing w:val="-2"/>
          <w:w w:val="115"/>
          <w:sz w:val="24"/>
        </w:rPr>
        <w:t>Breakdown</w:t>
      </w:r>
    </w:p>
    <w:p w14:paraId="7E2A94ED">
      <w:pPr>
        <w:pStyle w:val="16"/>
        <w:numPr>
          <w:ilvl w:val="0"/>
          <w:numId w:val="2"/>
        </w:numPr>
        <w:tabs>
          <w:tab w:val="left" w:pos="762"/>
          <w:tab w:val="left" w:pos="3659"/>
        </w:tabs>
        <w:spacing w:before="62" w:after="0" w:line="240" w:lineRule="auto"/>
        <w:ind w:left="762" w:right="0" w:hanging="662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Test</w:t>
      </w:r>
      <w:r>
        <w:rPr>
          <w:rFonts w:ascii="Cambria" w:hAnsi="Cambria"/>
          <w:spacing w:val="10"/>
          <w:sz w:val="24"/>
        </w:rPr>
        <w:t xml:space="preserve"> </w:t>
      </w:r>
      <w:r>
        <w:rPr>
          <w:rFonts w:ascii="Cambria" w:hAnsi="Cambria"/>
          <w:sz w:val="24"/>
        </w:rPr>
        <w:t>Run</w:t>
      </w:r>
      <w:r>
        <w:rPr>
          <w:rFonts w:ascii="Cambria" w:hAnsi="Cambria"/>
          <w:spacing w:val="12"/>
          <w:sz w:val="24"/>
        </w:rPr>
        <w:t xml:space="preserve"> </w:t>
      </w:r>
      <w:r>
        <w:rPr>
          <w:rFonts w:ascii="Cambria" w:hAnsi="Cambria"/>
          <w:spacing w:val="-4"/>
          <w:sz w:val="24"/>
        </w:rPr>
        <w:t>(UI)</w:t>
      </w:r>
      <w:r>
        <w:rPr>
          <w:rFonts w:ascii="Cambria" w:hAnsi="Cambria"/>
          <w:sz w:val="24"/>
        </w:rPr>
        <w:tab/>
      </w:r>
      <w:r>
        <w:rPr>
          <w:rFonts w:ascii="Cambria" w:hAnsi="Cambria"/>
          <w:sz w:val="24"/>
        </w:rPr>
        <w:t>•</w:t>
      </w:r>
      <w:r>
        <w:rPr>
          <w:rFonts w:ascii="Cambria" w:hAnsi="Cambria"/>
          <w:spacing w:val="21"/>
          <w:sz w:val="24"/>
        </w:rPr>
        <w:t xml:space="preserve"> </w:t>
      </w:r>
      <w:r>
        <w:rPr>
          <w:rFonts w:ascii="Cambria" w:hAnsi="Cambria"/>
          <w:sz w:val="24"/>
        </w:rPr>
        <w:t>UI</w:t>
      </w:r>
      <w:r>
        <w:rPr>
          <w:rFonts w:ascii="Cambria" w:hAnsi="Cambria"/>
          <w:spacing w:val="21"/>
          <w:sz w:val="24"/>
        </w:rPr>
        <w:t xml:space="preserve"> </w:t>
      </w:r>
      <w:r>
        <w:rPr>
          <w:rFonts w:ascii="Cambria" w:hAnsi="Cambria"/>
          <w:sz w:val="24"/>
        </w:rPr>
        <w:t>Test</w:t>
      </w:r>
      <w:r>
        <w:rPr>
          <w:rFonts w:ascii="Cambria" w:hAnsi="Cambria"/>
          <w:spacing w:val="24"/>
          <w:sz w:val="24"/>
        </w:rPr>
        <w:t xml:space="preserve"> </w:t>
      </w:r>
      <w:r>
        <w:rPr>
          <w:rFonts w:ascii="Cambria" w:hAnsi="Cambria"/>
          <w:sz w:val="24"/>
        </w:rPr>
        <w:t>Execution</w:t>
      </w:r>
      <w:r>
        <w:rPr>
          <w:rFonts w:ascii="Cambria" w:hAnsi="Cambria"/>
          <w:spacing w:val="22"/>
          <w:sz w:val="24"/>
        </w:rPr>
        <w:t xml:space="preserve"> </w:t>
      </w:r>
      <w:r>
        <w:rPr>
          <w:rFonts w:ascii="Cambria" w:hAnsi="Cambria"/>
          <w:spacing w:val="-2"/>
          <w:sz w:val="24"/>
        </w:rPr>
        <w:t>Results</w:t>
      </w:r>
    </w:p>
    <w:p w14:paraId="13571D9C">
      <w:pPr>
        <w:pStyle w:val="16"/>
        <w:numPr>
          <w:ilvl w:val="0"/>
          <w:numId w:val="2"/>
        </w:numPr>
        <w:tabs>
          <w:tab w:val="left" w:pos="762"/>
          <w:tab w:val="left" w:pos="3659"/>
        </w:tabs>
        <w:spacing w:before="62" w:after="0" w:line="240" w:lineRule="auto"/>
        <w:ind w:left="762" w:right="0" w:hanging="662"/>
        <w:jc w:val="left"/>
        <w:rPr>
          <w:rFonts w:ascii="Cambria" w:hAnsi="Cambria"/>
          <w:sz w:val="24"/>
        </w:rPr>
      </w:pPr>
      <w:r>
        <w:rPr>
          <w:rFonts w:ascii="Cambria" w:hAnsi="Cambria"/>
          <w:w w:val="105"/>
          <w:sz w:val="24"/>
        </w:rPr>
        <w:t>Home</w:t>
      </w:r>
      <w:r>
        <w:rPr>
          <w:rFonts w:ascii="Cambria" w:hAnsi="Cambria"/>
          <w:spacing w:val="13"/>
          <w:w w:val="105"/>
          <w:sz w:val="24"/>
        </w:rPr>
        <w:t xml:space="preserve"> </w:t>
      </w:r>
      <w:r>
        <w:rPr>
          <w:rFonts w:ascii="Cambria" w:hAnsi="Cambria"/>
          <w:spacing w:val="-4"/>
          <w:w w:val="105"/>
          <w:sz w:val="24"/>
        </w:rPr>
        <w:t>Page</w:t>
      </w:r>
      <w:r>
        <w:rPr>
          <w:rFonts w:ascii="Cambria" w:hAnsi="Cambria"/>
          <w:sz w:val="24"/>
        </w:rPr>
        <w:tab/>
      </w:r>
      <w:r>
        <w:rPr>
          <w:rFonts w:ascii="Cambria" w:hAnsi="Cambria"/>
          <w:w w:val="105"/>
          <w:sz w:val="24"/>
        </w:rPr>
        <w:t>• Home</w:t>
      </w:r>
      <w:r>
        <w:rPr>
          <w:rFonts w:ascii="Cambria" w:hAnsi="Cambria"/>
          <w:spacing w:val="1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Page</w:t>
      </w:r>
      <w:r>
        <w:rPr>
          <w:rFonts w:ascii="Cambria" w:hAnsi="Cambria"/>
          <w:spacing w:val="2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UI &amp; Functional</w:t>
      </w:r>
      <w:r>
        <w:rPr>
          <w:rFonts w:ascii="Cambria" w:hAnsi="Cambria"/>
          <w:spacing w:val="5"/>
          <w:w w:val="105"/>
          <w:sz w:val="24"/>
        </w:rPr>
        <w:t xml:space="preserve"> </w:t>
      </w:r>
      <w:r>
        <w:rPr>
          <w:rFonts w:ascii="Cambria" w:hAnsi="Cambria"/>
          <w:spacing w:val="-2"/>
          <w:w w:val="105"/>
          <w:sz w:val="24"/>
        </w:rPr>
        <w:t>Testing</w:t>
      </w:r>
    </w:p>
    <w:p w14:paraId="60A16ACE">
      <w:pPr>
        <w:pStyle w:val="16"/>
        <w:spacing w:after="0" w:line="240" w:lineRule="auto"/>
        <w:jc w:val="left"/>
        <w:rPr>
          <w:rFonts w:ascii="Cambria" w:hAnsi="Cambria"/>
          <w:sz w:val="24"/>
        </w:rPr>
        <w:sectPr>
          <w:type w:val="continuous"/>
          <w:pgSz w:w="11910" w:h="16840"/>
          <w:pgMar w:top="1920" w:right="850" w:bottom="280" w:left="170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012A26D8">
      <w:pPr>
        <w:pStyle w:val="10"/>
        <w:spacing w:before="59"/>
        <w:ind w:left="762" w:firstLine="0"/>
        <w:rPr>
          <w:rFonts w:ascii="Cambria"/>
        </w:rPr>
      </w:pPr>
      <w:r>
        <w:rPr>
          <w:rFonts w:ascii="Cambria"/>
        </w:rP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1143000</wp:posOffset>
                </wp:positionH>
                <wp:positionV relativeFrom="paragraph">
                  <wp:posOffset>128270</wp:posOffset>
                </wp:positionV>
                <wp:extent cx="83185" cy="179070"/>
                <wp:effectExtent l="0" t="0" r="0" b="0"/>
                <wp:wrapNone/>
                <wp:docPr id="8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85" cy="1790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B48D8CF">
                            <w:pPr>
                              <w:pStyle w:val="10"/>
                              <w:spacing w:line="280" w:lineRule="exact"/>
                              <w:ind w:left="0" w:firstLine="0"/>
                              <w:rPr>
                                <w:rFonts w:ascii="Cambria"/>
                              </w:rPr>
                            </w:pPr>
                            <w:r>
                              <w:rPr>
                                <w:rFonts w:ascii="Cambria"/>
                                <w:spacing w:val="-13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" o:spid="_x0000_s1026" o:spt="202" type="#_x0000_t202" style="position:absolute;left:0pt;margin-left:90pt;margin-top:10.1pt;height:14.1pt;width:6.55pt;mso-position-horizontal-relative:page;z-index:251661312;mso-width-relative:page;mso-height-relative:page;" filled="f" stroked="f" coordsize="21600,21600" o:gfxdata="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GcD&#10;87vYAAAACQEAAA8AAAAAAAAAAQAgAAAAIgAAAGRycy9kb3ducmV2LnhtbFBLAQIUABQAAAAIAIdO&#10;4kC1fHcusQEAAHIDAAAOAAAAAAAAAAEAIAAAACcBAABkcnMvZTJvRG9jLnhtbFBLBQYAAAAABgAG&#10;AFkBAABK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B48D8CF">
                      <w:pPr>
                        <w:pStyle w:val="10"/>
                        <w:spacing w:line="280" w:lineRule="exact"/>
                        <w:ind w:left="0" w:firstLine="0"/>
                        <w:rPr>
                          <w:rFonts w:ascii="Cambria"/>
                        </w:rPr>
                      </w:pPr>
                      <w:r>
                        <w:rPr>
                          <w:rFonts w:ascii="Cambria"/>
                          <w:spacing w:val="-13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"/>
          <w:w w:val="110"/>
        </w:rPr>
        <w:t>Register</w:t>
      </w:r>
      <w:r>
        <w:rPr>
          <w:rFonts w:ascii="Cambria"/>
          <w:spacing w:val="-11"/>
          <w:w w:val="110"/>
        </w:rPr>
        <w:t xml:space="preserve"> </w:t>
      </w:r>
      <w:r>
        <w:rPr>
          <w:rFonts w:ascii="Cambria"/>
          <w:w w:val="110"/>
        </w:rPr>
        <w:t>Page</w:t>
      </w:r>
      <w:r>
        <w:rPr>
          <w:rFonts w:ascii="Cambria"/>
          <w:spacing w:val="-11"/>
          <w:w w:val="110"/>
        </w:rPr>
        <w:t xml:space="preserve"> </w:t>
      </w:r>
      <w:r>
        <w:rPr>
          <w:rFonts w:ascii="Cambria"/>
          <w:w w:val="110"/>
        </w:rPr>
        <w:t xml:space="preserve">(Create </w:t>
      </w:r>
      <w:r>
        <w:rPr>
          <w:rFonts w:ascii="Cambria"/>
          <w:spacing w:val="-2"/>
          <w:w w:val="110"/>
        </w:rPr>
        <w:t>Account)</w:t>
      </w:r>
    </w:p>
    <w:p w14:paraId="41C8D3DA">
      <w:pPr>
        <w:pStyle w:val="16"/>
        <w:numPr>
          <w:ilvl w:val="1"/>
          <w:numId w:val="2"/>
        </w:numPr>
        <w:tabs>
          <w:tab w:val="left" w:pos="555"/>
        </w:tabs>
        <w:spacing w:before="59" w:after="0" w:line="240" w:lineRule="auto"/>
        <w:ind w:left="412" w:right="994" w:firstLine="0"/>
        <w:jc w:val="left"/>
        <w:rPr>
          <w:rFonts w:ascii="Cambria" w:hAnsi="Cambria"/>
          <w:sz w:val="24"/>
        </w:rPr>
      </w:pPr>
      <w:r>
        <w:br w:type="column"/>
      </w:r>
      <w:r>
        <w:rPr>
          <w:rFonts w:ascii="Cambria" w:hAnsi="Cambria"/>
          <w:w w:val="105"/>
          <w:sz w:val="24"/>
        </w:rPr>
        <w:t xml:space="preserve">User Registration Flow• Account Creation </w:t>
      </w:r>
      <w:r>
        <w:rPr>
          <w:rFonts w:ascii="Cambria" w:hAnsi="Cambria"/>
          <w:spacing w:val="-2"/>
          <w:w w:val="105"/>
          <w:sz w:val="24"/>
        </w:rPr>
        <w:t>Validation</w:t>
      </w:r>
    </w:p>
    <w:p w14:paraId="04387D21">
      <w:pPr>
        <w:pStyle w:val="16"/>
        <w:spacing w:after="0" w:line="240" w:lineRule="auto"/>
        <w:jc w:val="left"/>
        <w:rPr>
          <w:rFonts w:ascii="Cambria" w:hAnsi="Cambria"/>
          <w:sz w:val="24"/>
        </w:rPr>
        <w:sectPr>
          <w:type w:val="continuous"/>
          <w:pgSz w:w="11910" w:h="16840"/>
          <w:pgMar w:top="1920" w:right="850" w:bottom="280" w:left="170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equalWidth="0" w:num="2">
            <w:col w:w="3207" w:space="40"/>
            <w:col w:w="6113"/>
          </w:cols>
        </w:sectPr>
      </w:pPr>
    </w:p>
    <w:p w14:paraId="641FFE66">
      <w:pPr>
        <w:pStyle w:val="16"/>
        <w:numPr>
          <w:ilvl w:val="0"/>
          <w:numId w:val="3"/>
        </w:numPr>
        <w:tabs>
          <w:tab w:val="left" w:pos="762"/>
          <w:tab w:val="left" w:pos="3659"/>
        </w:tabs>
        <w:spacing w:before="61" w:after="0" w:line="240" w:lineRule="auto"/>
        <w:ind w:left="762" w:right="0" w:hanging="662"/>
        <w:jc w:val="left"/>
        <w:rPr>
          <w:rFonts w:ascii="Cambria" w:hAnsi="Cambria"/>
          <w:sz w:val="24"/>
        </w:rPr>
      </w:pPr>
      <w:r>
        <w:rPr>
          <w:rFonts w:ascii="Cambria" w:hAnsi="Cambria"/>
          <w:w w:val="105"/>
          <w:sz w:val="24"/>
        </w:rPr>
        <w:t>Login</w:t>
      </w:r>
      <w:r>
        <w:rPr>
          <w:rFonts w:ascii="Cambria" w:hAnsi="Cambria"/>
          <w:spacing w:val="17"/>
          <w:w w:val="105"/>
          <w:sz w:val="24"/>
        </w:rPr>
        <w:t xml:space="preserve"> </w:t>
      </w:r>
      <w:r>
        <w:rPr>
          <w:rFonts w:ascii="Cambria" w:hAnsi="Cambria"/>
          <w:spacing w:val="-4"/>
          <w:w w:val="105"/>
          <w:sz w:val="24"/>
        </w:rPr>
        <w:t>Page</w:t>
      </w:r>
      <w:r>
        <w:rPr>
          <w:rFonts w:ascii="Cambria" w:hAnsi="Cambria"/>
          <w:sz w:val="24"/>
        </w:rPr>
        <w:tab/>
      </w:r>
      <w:r>
        <w:rPr>
          <w:rFonts w:ascii="Cambria" w:hAnsi="Cambria"/>
          <w:w w:val="105"/>
          <w:sz w:val="24"/>
        </w:rPr>
        <w:t>• User</w:t>
      </w:r>
      <w:r>
        <w:rPr>
          <w:rFonts w:ascii="Cambria" w:hAnsi="Cambria"/>
          <w:spacing w:val="2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Login</w:t>
      </w:r>
      <w:r>
        <w:rPr>
          <w:rFonts w:ascii="Cambria" w:hAnsi="Cambria"/>
          <w:spacing w:val="3"/>
          <w:w w:val="105"/>
          <w:sz w:val="24"/>
        </w:rPr>
        <w:t xml:space="preserve"> </w:t>
      </w:r>
      <w:r>
        <w:rPr>
          <w:rFonts w:ascii="Cambria" w:hAnsi="Cambria"/>
          <w:spacing w:val="-2"/>
          <w:w w:val="105"/>
          <w:sz w:val="24"/>
        </w:rPr>
        <w:t>Functionality</w:t>
      </w:r>
    </w:p>
    <w:p w14:paraId="1C072CC3">
      <w:pPr>
        <w:pStyle w:val="16"/>
        <w:numPr>
          <w:ilvl w:val="0"/>
          <w:numId w:val="3"/>
        </w:numPr>
        <w:tabs>
          <w:tab w:val="left" w:pos="762"/>
          <w:tab w:val="left" w:pos="3659"/>
        </w:tabs>
        <w:spacing w:before="61" w:after="0" w:line="351" w:lineRule="exact"/>
        <w:ind w:left="762" w:right="0" w:hanging="662"/>
        <w:jc w:val="left"/>
        <w:rPr>
          <w:rFonts w:ascii="Cambria" w:hAnsi="Cambria"/>
          <w:sz w:val="24"/>
        </w:rPr>
      </w:pPr>
      <w:r>
        <w:rPr>
          <w:rFonts w:ascii="Cambria" w:hAnsi="Cambria"/>
          <w:w w:val="105"/>
          <w:sz w:val="24"/>
        </w:rPr>
        <w:t>Search</w:t>
      </w:r>
      <w:r>
        <w:rPr>
          <w:rFonts w:ascii="Cambria" w:hAnsi="Cambria"/>
          <w:spacing w:val="17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Flights</w:t>
      </w:r>
      <w:r>
        <w:rPr>
          <w:rFonts w:ascii="Cambria" w:hAnsi="Cambria"/>
          <w:spacing w:val="17"/>
          <w:w w:val="105"/>
          <w:sz w:val="24"/>
        </w:rPr>
        <w:t xml:space="preserve"> </w:t>
      </w:r>
      <w:r>
        <w:rPr>
          <w:rFonts w:ascii="Cambria" w:hAnsi="Cambria"/>
          <w:spacing w:val="-4"/>
          <w:w w:val="105"/>
          <w:sz w:val="24"/>
        </w:rPr>
        <w:t>Page</w:t>
      </w:r>
      <w:r>
        <w:rPr>
          <w:rFonts w:ascii="Cambria" w:hAnsi="Cambria"/>
          <w:sz w:val="24"/>
        </w:rPr>
        <w:tab/>
      </w:r>
      <w:r>
        <w:rPr>
          <w:rFonts w:ascii="Cambria" w:hAnsi="Cambria"/>
          <w:w w:val="105"/>
          <w:position w:val="14"/>
          <w:sz w:val="24"/>
        </w:rPr>
        <w:t>•</w:t>
      </w:r>
      <w:r>
        <w:rPr>
          <w:rFonts w:ascii="Cambria" w:hAnsi="Cambria"/>
          <w:spacing w:val="2"/>
          <w:w w:val="105"/>
          <w:position w:val="14"/>
          <w:sz w:val="24"/>
        </w:rPr>
        <w:t xml:space="preserve"> </w:t>
      </w:r>
      <w:r>
        <w:rPr>
          <w:rFonts w:ascii="Cambria" w:hAnsi="Cambria"/>
          <w:w w:val="105"/>
          <w:position w:val="14"/>
          <w:sz w:val="24"/>
        </w:rPr>
        <w:t>Flight</w:t>
      </w:r>
      <w:r>
        <w:rPr>
          <w:rFonts w:ascii="Cambria" w:hAnsi="Cambria"/>
          <w:spacing w:val="5"/>
          <w:w w:val="105"/>
          <w:position w:val="14"/>
          <w:sz w:val="24"/>
        </w:rPr>
        <w:t xml:space="preserve"> </w:t>
      </w:r>
      <w:r>
        <w:rPr>
          <w:rFonts w:ascii="Cambria" w:hAnsi="Cambria"/>
          <w:w w:val="105"/>
          <w:position w:val="14"/>
          <w:sz w:val="24"/>
        </w:rPr>
        <w:t>Search</w:t>
      </w:r>
      <w:r>
        <w:rPr>
          <w:rFonts w:ascii="Cambria" w:hAnsi="Cambria"/>
          <w:spacing w:val="5"/>
          <w:w w:val="105"/>
          <w:position w:val="14"/>
          <w:sz w:val="24"/>
        </w:rPr>
        <w:t xml:space="preserve"> </w:t>
      </w:r>
      <w:r>
        <w:rPr>
          <w:rFonts w:ascii="Cambria" w:hAnsi="Cambria"/>
          <w:spacing w:val="-5"/>
          <w:w w:val="105"/>
          <w:position w:val="14"/>
          <w:sz w:val="24"/>
        </w:rPr>
        <w:t>UI</w:t>
      </w:r>
    </w:p>
    <w:p w14:paraId="7D30276B">
      <w:pPr>
        <w:pStyle w:val="16"/>
        <w:numPr>
          <w:ilvl w:val="1"/>
          <w:numId w:val="3"/>
        </w:numPr>
        <w:tabs>
          <w:tab w:val="left" w:pos="3802"/>
        </w:tabs>
        <w:spacing w:before="0" w:after="0" w:line="211" w:lineRule="exact"/>
        <w:ind w:left="3802" w:right="0" w:hanging="143"/>
        <w:jc w:val="left"/>
        <w:rPr>
          <w:rFonts w:ascii="Cambria" w:hAnsi="Cambria"/>
          <w:sz w:val="24"/>
        </w:rPr>
      </w:pPr>
      <w:r>
        <w:rPr>
          <w:rFonts w:ascii="Cambria" w:hAnsi="Cambria"/>
          <w:w w:val="105"/>
          <w:sz w:val="24"/>
        </w:rPr>
        <w:t>Search</w:t>
      </w:r>
      <w:r>
        <w:rPr>
          <w:rFonts w:ascii="Cambria" w:hAnsi="Cambria"/>
          <w:spacing w:val="26"/>
          <w:w w:val="105"/>
          <w:sz w:val="24"/>
        </w:rPr>
        <w:t xml:space="preserve"> </w:t>
      </w:r>
      <w:r>
        <w:rPr>
          <w:rFonts w:ascii="Cambria" w:hAnsi="Cambria"/>
          <w:spacing w:val="-2"/>
          <w:w w:val="105"/>
          <w:sz w:val="24"/>
        </w:rPr>
        <w:t>Functionality</w:t>
      </w:r>
    </w:p>
    <w:p w14:paraId="154DA1EB">
      <w:pPr>
        <w:pStyle w:val="16"/>
        <w:spacing w:after="0" w:line="211" w:lineRule="exact"/>
        <w:jc w:val="left"/>
        <w:rPr>
          <w:rFonts w:ascii="Cambria" w:hAnsi="Cambria"/>
          <w:sz w:val="24"/>
        </w:rPr>
        <w:sectPr>
          <w:type w:val="continuous"/>
          <w:pgSz w:w="11910" w:h="16840"/>
          <w:pgMar w:top="1920" w:right="850" w:bottom="280" w:left="170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6DDE798F">
      <w:pPr>
        <w:pStyle w:val="16"/>
        <w:numPr>
          <w:ilvl w:val="0"/>
          <w:numId w:val="3"/>
        </w:numPr>
        <w:tabs>
          <w:tab w:val="left" w:pos="762"/>
        </w:tabs>
        <w:spacing w:before="89" w:after="0" w:line="160" w:lineRule="auto"/>
        <w:ind w:left="762" w:right="38" w:hanging="663"/>
        <w:jc w:val="left"/>
        <w:rPr>
          <w:rFonts w:ascii="Cambria"/>
          <w:position w:val="-13"/>
          <w:sz w:val="24"/>
        </w:rPr>
      </w:pPr>
      <w:r>
        <w:rPr>
          <w:rFonts w:ascii="Cambria"/>
          <w:w w:val="105"/>
          <w:sz w:val="24"/>
        </w:rPr>
        <w:t xml:space="preserve">Login for Searching </w:t>
      </w:r>
      <w:r>
        <w:rPr>
          <w:rFonts w:ascii="Cambria"/>
          <w:spacing w:val="-2"/>
          <w:w w:val="105"/>
          <w:sz w:val="24"/>
        </w:rPr>
        <w:t>Flights</w:t>
      </w:r>
    </w:p>
    <w:p w14:paraId="2B0B7374">
      <w:pPr>
        <w:pStyle w:val="10"/>
        <w:spacing w:before="219"/>
        <w:ind w:left="0" w:firstLine="0"/>
        <w:rPr>
          <w:rFonts w:ascii="Cambria"/>
        </w:rPr>
      </w:pPr>
    </w:p>
    <w:p w14:paraId="68F967E6">
      <w:pPr>
        <w:pStyle w:val="16"/>
        <w:numPr>
          <w:ilvl w:val="0"/>
          <w:numId w:val="3"/>
        </w:numPr>
        <w:tabs>
          <w:tab w:val="left" w:pos="762"/>
        </w:tabs>
        <w:spacing w:before="0" w:after="0" w:line="240" w:lineRule="auto"/>
        <w:ind w:left="762" w:right="0" w:hanging="662"/>
        <w:jc w:val="left"/>
        <w:rPr>
          <w:rFonts w:ascii="Cambria"/>
          <w:sz w:val="24"/>
        </w:rPr>
      </w:pPr>
      <w:r>
        <w:rPr>
          <w:rFonts w:ascii="Cambria"/>
          <w:w w:val="105"/>
          <w:sz w:val="24"/>
        </w:rPr>
        <w:t>Validation</w:t>
      </w:r>
      <w:r>
        <w:rPr>
          <w:rFonts w:ascii="Cambria"/>
          <w:spacing w:val="21"/>
          <w:w w:val="105"/>
          <w:sz w:val="24"/>
        </w:rPr>
        <w:t xml:space="preserve"> </w:t>
      </w:r>
      <w:r>
        <w:rPr>
          <w:rFonts w:ascii="Cambria"/>
          <w:spacing w:val="-2"/>
          <w:w w:val="105"/>
          <w:sz w:val="24"/>
        </w:rPr>
        <w:t>Errors</w:t>
      </w:r>
    </w:p>
    <w:p w14:paraId="06CFA8C9">
      <w:pPr>
        <w:pStyle w:val="16"/>
        <w:numPr>
          <w:ilvl w:val="0"/>
          <w:numId w:val="4"/>
        </w:numPr>
        <w:tabs>
          <w:tab w:val="left" w:pos="243"/>
        </w:tabs>
        <w:spacing w:before="201" w:after="0" w:line="240" w:lineRule="auto"/>
        <w:ind w:left="243" w:right="0" w:hanging="143"/>
        <w:jc w:val="left"/>
        <w:rPr>
          <w:rFonts w:ascii="Cambria" w:hAnsi="Cambria"/>
          <w:sz w:val="24"/>
        </w:rPr>
      </w:pPr>
      <w:r>
        <w:br w:type="column"/>
      </w:r>
      <w:r>
        <w:rPr>
          <w:rFonts w:ascii="Cambria" w:hAnsi="Cambria"/>
          <w:w w:val="105"/>
          <w:sz w:val="24"/>
        </w:rPr>
        <w:t>Authentication</w:t>
      </w:r>
      <w:r>
        <w:rPr>
          <w:rFonts w:ascii="Cambria" w:hAnsi="Cambria"/>
          <w:spacing w:val="4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Required</w:t>
      </w:r>
      <w:r>
        <w:rPr>
          <w:rFonts w:ascii="Cambria" w:hAnsi="Cambria"/>
          <w:spacing w:val="7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for</w:t>
      </w:r>
      <w:r>
        <w:rPr>
          <w:rFonts w:ascii="Cambria" w:hAnsi="Cambria"/>
          <w:spacing w:val="3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Flight</w:t>
      </w:r>
      <w:r>
        <w:rPr>
          <w:rFonts w:ascii="Cambria" w:hAnsi="Cambria"/>
          <w:spacing w:val="3"/>
          <w:w w:val="105"/>
          <w:sz w:val="24"/>
        </w:rPr>
        <w:t xml:space="preserve"> </w:t>
      </w:r>
      <w:r>
        <w:rPr>
          <w:rFonts w:ascii="Cambria" w:hAnsi="Cambria"/>
          <w:spacing w:val="-2"/>
          <w:w w:val="105"/>
          <w:sz w:val="24"/>
        </w:rPr>
        <w:t>Search</w:t>
      </w:r>
    </w:p>
    <w:p w14:paraId="365D1B96">
      <w:pPr>
        <w:pStyle w:val="16"/>
        <w:numPr>
          <w:ilvl w:val="0"/>
          <w:numId w:val="4"/>
        </w:numPr>
        <w:tabs>
          <w:tab w:val="left" w:pos="243"/>
        </w:tabs>
        <w:spacing w:before="201" w:after="0" w:line="240" w:lineRule="auto"/>
        <w:ind w:left="243" w:right="0" w:hanging="143"/>
        <w:jc w:val="left"/>
        <w:rPr>
          <w:rFonts w:ascii="Cambria" w:hAnsi="Cambria"/>
          <w:sz w:val="24"/>
        </w:rPr>
      </w:pPr>
      <w:r>
        <w:rPr>
          <w:rFonts w:ascii="Cambria" w:hAnsi="Cambria"/>
          <w:w w:val="105"/>
          <w:sz w:val="24"/>
        </w:rPr>
        <w:t>Search</w:t>
      </w:r>
      <w:r>
        <w:rPr>
          <w:rFonts w:ascii="Cambria" w:hAnsi="Cambria"/>
          <w:spacing w:val="18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Flights</w:t>
      </w:r>
      <w:r>
        <w:rPr>
          <w:rFonts w:ascii="Cambria" w:hAnsi="Cambria"/>
          <w:spacing w:val="18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Validation</w:t>
      </w:r>
      <w:r>
        <w:rPr>
          <w:rFonts w:ascii="Cambria" w:hAnsi="Cambria"/>
          <w:spacing w:val="22"/>
          <w:w w:val="105"/>
          <w:sz w:val="24"/>
        </w:rPr>
        <w:t xml:space="preserve"> </w:t>
      </w:r>
      <w:r>
        <w:rPr>
          <w:rFonts w:ascii="Cambria" w:hAnsi="Cambria"/>
          <w:spacing w:val="-2"/>
          <w:w w:val="105"/>
          <w:sz w:val="24"/>
        </w:rPr>
        <w:t>Errors</w:t>
      </w:r>
    </w:p>
    <w:p w14:paraId="5292D556">
      <w:pPr>
        <w:pStyle w:val="16"/>
        <w:numPr>
          <w:ilvl w:val="0"/>
          <w:numId w:val="4"/>
        </w:numPr>
        <w:tabs>
          <w:tab w:val="left" w:pos="243"/>
        </w:tabs>
        <w:spacing w:before="2" w:after="0" w:line="281" w:lineRule="exact"/>
        <w:ind w:left="243" w:right="0" w:hanging="143"/>
        <w:jc w:val="left"/>
        <w:rPr>
          <w:rFonts w:ascii="Cambria" w:hAnsi="Cambria"/>
          <w:sz w:val="24"/>
        </w:rPr>
      </w:pPr>
      <w:r>
        <w:rPr>
          <w:rFonts w:ascii="Cambria" w:hAnsi="Cambria"/>
          <w:w w:val="105"/>
          <w:sz w:val="24"/>
        </w:rPr>
        <w:t>Login</w:t>
      </w:r>
      <w:r>
        <w:rPr>
          <w:rFonts w:ascii="Cambria" w:hAnsi="Cambria"/>
          <w:spacing w:val="19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Validation</w:t>
      </w:r>
      <w:r>
        <w:rPr>
          <w:rFonts w:ascii="Cambria" w:hAnsi="Cambria"/>
          <w:spacing w:val="19"/>
          <w:w w:val="105"/>
          <w:sz w:val="24"/>
        </w:rPr>
        <w:t xml:space="preserve"> </w:t>
      </w:r>
      <w:r>
        <w:rPr>
          <w:rFonts w:ascii="Cambria" w:hAnsi="Cambria"/>
          <w:spacing w:val="-2"/>
          <w:w w:val="105"/>
          <w:sz w:val="24"/>
        </w:rPr>
        <w:t>Errors</w:t>
      </w:r>
    </w:p>
    <w:p w14:paraId="3D8BD1A5">
      <w:pPr>
        <w:pStyle w:val="16"/>
        <w:numPr>
          <w:ilvl w:val="0"/>
          <w:numId w:val="4"/>
        </w:numPr>
        <w:tabs>
          <w:tab w:val="left" w:pos="243"/>
        </w:tabs>
        <w:spacing w:before="0" w:after="0" w:line="281" w:lineRule="exact"/>
        <w:ind w:left="243" w:right="0" w:hanging="143"/>
        <w:jc w:val="left"/>
        <w:rPr>
          <w:rFonts w:ascii="Cambria" w:hAnsi="Cambria"/>
          <w:sz w:val="24"/>
        </w:rPr>
      </w:pPr>
      <w:r>
        <w:rPr>
          <w:rFonts w:ascii="Cambria" w:hAnsi="Cambria"/>
          <w:w w:val="105"/>
          <w:sz w:val="24"/>
        </w:rPr>
        <w:t>Email</w:t>
      </w:r>
      <w:r>
        <w:rPr>
          <w:rFonts w:ascii="Cambria" w:hAnsi="Cambria"/>
          <w:spacing w:val="13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Validation</w:t>
      </w:r>
      <w:r>
        <w:rPr>
          <w:rFonts w:ascii="Cambria" w:hAnsi="Cambria"/>
          <w:spacing w:val="16"/>
          <w:w w:val="105"/>
          <w:sz w:val="24"/>
        </w:rPr>
        <w:t xml:space="preserve"> </w:t>
      </w:r>
      <w:r>
        <w:rPr>
          <w:rFonts w:ascii="Cambria" w:hAnsi="Cambria"/>
          <w:spacing w:val="-2"/>
          <w:w w:val="105"/>
          <w:sz w:val="24"/>
        </w:rPr>
        <w:t>Errors</w:t>
      </w:r>
    </w:p>
    <w:p w14:paraId="68FA8514">
      <w:pPr>
        <w:pStyle w:val="16"/>
        <w:numPr>
          <w:ilvl w:val="0"/>
          <w:numId w:val="4"/>
        </w:numPr>
        <w:tabs>
          <w:tab w:val="left" w:pos="243"/>
        </w:tabs>
        <w:spacing w:before="2" w:after="0" w:line="240" w:lineRule="auto"/>
        <w:ind w:left="243" w:right="0" w:hanging="143"/>
        <w:jc w:val="left"/>
        <w:rPr>
          <w:rFonts w:ascii="Cambria" w:hAnsi="Cambria"/>
          <w:sz w:val="24"/>
        </w:rPr>
      </w:pPr>
      <w:r>
        <w:rPr>
          <w:rFonts w:ascii="Cambria" w:hAnsi="Cambria"/>
          <w:w w:val="105"/>
          <w:sz w:val="24"/>
        </w:rPr>
        <w:t>Registration</w:t>
      </w:r>
      <w:r>
        <w:rPr>
          <w:rFonts w:ascii="Cambria" w:hAnsi="Cambria"/>
          <w:spacing w:val="21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Page</w:t>
      </w:r>
      <w:r>
        <w:rPr>
          <w:rFonts w:ascii="Cambria" w:hAnsi="Cambria"/>
          <w:spacing w:val="18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Validation</w:t>
      </w:r>
      <w:r>
        <w:rPr>
          <w:rFonts w:ascii="Cambria" w:hAnsi="Cambria"/>
          <w:spacing w:val="20"/>
          <w:w w:val="105"/>
          <w:sz w:val="24"/>
        </w:rPr>
        <w:t xml:space="preserve"> </w:t>
      </w:r>
      <w:r>
        <w:rPr>
          <w:rFonts w:ascii="Cambria" w:hAnsi="Cambria"/>
          <w:spacing w:val="-2"/>
          <w:w w:val="105"/>
          <w:sz w:val="24"/>
        </w:rPr>
        <w:t>Errors</w:t>
      </w:r>
    </w:p>
    <w:p w14:paraId="576B0AA9">
      <w:pPr>
        <w:pStyle w:val="16"/>
        <w:spacing w:after="0" w:line="240" w:lineRule="auto"/>
        <w:jc w:val="left"/>
        <w:rPr>
          <w:rFonts w:ascii="Cambria" w:hAnsi="Cambria"/>
          <w:sz w:val="24"/>
        </w:rPr>
        <w:sectPr>
          <w:type w:val="continuous"/>
          <w:pgSz w:w="11910" w:h="16840"/>
          <w:pgMar w:top="1920" w:right="850" w:bottom="280" w:left="170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equalWidth="0" w:num="2">
            <w:col w:w="2964" w:space="595"/>
            <w:col w:w="5801"/>
          </w:cols>
        </w:sectPr>
      </w:pPr>
    </w:p>
    <w:p w14:paraId="07849B32">
      <w:pPr>
        <w:pStyle w:val="16"/>
        <w:numPr>
          <w:ilvl w:val="0"/>
          <w:numId w:val="3"/>
        </w:numPr>
        <w:tabs>
          <w:tab w:val="left" w:pos="762"/>
          <w:tab w:val="left" w:pos="3659"/>
        </w:tabs>
        <w:spacing w:before="60" w:after="0" w:line="240" w:lineRule="auto"/>
        <w:ind w:left="762" w:right="0" w:hanging="662"/>
        <w:jc w:val="left"/>
        <w:rPr>
          <w:rFonts w:ascii="Cambria" w:hAnsi="Cambria"/>
          <w:sz w:val="24"/>
        </w:rPr>
      </w:pPr>
      <w:r>
        <w:rPr>
          <w:rFonts w:ascii="Cambria" w:hAnsi="Cambria"/>
          <w:w w:val="105"/>
          <w:sz w:val="24"/>
        </w:rPr>
        <w:t>Build</w:t>
      </w:r>
      <w:r>
        <w:rPr>
          <w:rFonts w:ascii="Cambria" w:hAnsi="Cambria"/>
          <w:spacing w:val="-6"/>
          <w:w w:val="105"/>
          <w:sz w:val="24"/>
        </w:rPr>
        <w:t xml:space="preserve"> </w:t>
      </w:r>
      <w:r>
        <w:rPr>
          <w:rFonts w:ascii="Cambria" w:hAnsi="Cambria"/>
          <w:spacing w:val="-2"/>
          <w:w w:val="105"/>
          <w:sz w:val="24"/>
        </w:rPr>
        <w:t>Success</w:t>
      </w:r>
      <w:r>
        <w:rPr>
          <w:rFonts w:ascii="Cambria" w:hAnsi="Cambria"/>
          <w:sz w:val="24"/>
        </w:rPr>
        <w:tab/>
      </w:r>
      <w:r>
        <w:rPr>
          <w:rFonts w:ascii="Cambria" w:hAnsi="Cambria"/>
          <w:w w:val="105"/>
          <w:sz w:val="24"/>
        </w:rPr>
        <w:t>•</w:t>
      </w:r>
      <w:r>
        <w:rPr>
          <w:rFonts w:ascii="Cambria" w:hAnsi="Cambria"/>
          <w:spacing w:val="-3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Successful</w:t>
      </w:r>
      <w:r>
        <w:rPr>
          <w:rFonts w:ascii="Cambria" w:hAnsi="Cambria"/>
          <w:spacing w:val="1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 xml:space="preserve">Build </w:t>
      </w:r>
      <w:r>
        <w:rPr>
          <w:rFonts w:ascii="Cambria" w:hAnsi="Cambria"/>
          <w:spacing w:val="-2"/>
          <w:w w:val="105"/>
          <w:sz w:val="24"/>
        </w:rPr>
        <w:t>Confirmation</w:t>
      </w:r>
    </w:p>
    <w:p w14:paraId="24253CB3">
      <w:pPr>
        <w:pStyle w:val="16"/>
        <w:numPr>
          <w:ilvl w:val="0"/>
          <w:numId w:val="3"/>
        </w:numPr>
        <w:tabs>
          <w:tab w:val="left" w:pos="762"/>
        </w:tabs>
        <w:spacing w:before="61" w:after="0" w:line="351" w:lineRule="exact"/>
        <w:ind w:left="762" w:right="0" w:hanging="662"/>
        <w:jc w:val="left"/>
        <w:rPr>
          <w:rFonts w:ascii="Cambria" w:hAnsi="Cambria"/>
          <w:sz w:val="24"/>
        </w:rPr>
      </w:pPr>
      <w:r>
        <w:rPr>
          <w:rFonts w:ascii="Cambria" w:hAnsi="Cambria"/>
          <w:w w:val="105"/>
          <w:sz w:val="24"/>
        </w:rPr>
        <w:t>Clean</w:t>
      </w:r>
      <w:r>
        <w:rPr>
          <w:rFonts w:ascii="Cambria" w:hAnsi="Cambria"/>
          <w:spacing w:val="18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Flight</w:t>
      </w:r>
      <w:r>
        <w:rPr>
          <w:rFonts w:ascii="Cambria" w:hAnsi="Cambria"/>
          <w:spacing w:val="16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Search</w:t>
      </w:r>
      <w:r>
        <w:rPr>
          <w:rFonts w:ascii="Cambria" w:hAnsi="Cambria"/>
          <w:spacing w:val="19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Page</w:t>
      </w:r>
      <w:r>
        <w:rPr>
          <w:rFonts w:ascii="Cambria" w:hAnsi="Cambria"/>
          <w:spacing w:val="66"/>
          <w:w w:val="150"/>
          <w:sz w:val="24"/>
        </w:rPr>
        <w:t xml:space="preserve"> </w:t>
      </w:r>
      <w:r>
        <w:rPr>
          <w:rFonts w:ascii="Cambria" w:hAnsi="Cambria"/>
          <w:w w:val="105"/>
          <w:position w:val="14"/>
          <w:sz w:val="24"/>
        </w:rPr>
        <w:t>•</w:t>
      </w:r>
      <w:r>
        <w:rPr>
          <w:rFonts w:ascii="Cambria" w:hAnsi="Cambria"/>
          <w:spacing w:val="16"/>
          <w:w w:val="105"/>
          <w:position w:val="14"/>
          <w:sz w:val="24"/>
        </w:rPr>
        <w:t xml:space="preserve"> </w:t>
      </w:r>
      <w:r>
        <w:rPr>
          <w:rFonts w:ascii="Cambria" w:hAnsi="Cambria"/>
          <w:w w:val="105"/>
          <w:position w:val="14"/>
          <w:sz w:val="24"/>
        </w:rPr>
        <w:t>No</w:t>
      </w:r>
      <w:r>
        <w:rPr>
          <w:rFonts w:ascii="Cambria" w:hAnsi="Cambria"/>
          <w:spacing w:val="19"/>
          <w:w w:val="105"/>
          <w:position w:val="14"/>
          <w:sz w:val="24"/>
        </w:rPr>
        <w:t xml:space="preserve"> </w:t>
      </w:r>
      <w:r>
        <w:rPr>
          <w:rFonts w:ascii="Cambria" w:hAnsi="Cambria"/>
          <w:w w:val="105"/>
          <w:position w:val="14"/>
          <w:sz w:val="24"/>
        </w:rPr>
        <w:t>Pre-filled</w:t>
      </w:r>
      <w:r>
        <w:rPr>
          <w:rFonts w:ascii="Cambria" w:hAnsi="Cambria"/>
          <w:spacing w:val="18"/>
          <w:w w:val="105"/>
          <w:position w:val="14"/>
          <w:sz w:val="24"/>
        </w:rPr>
        <w:t xml:space="preserve"> </w:t>
      </w:r>
      <w:r>
        <w:rPr>
          <w:rFonts w:ascii="Cambria" w:hAnsi="Cambria"/>
          <w:spacing w:val="-4"/>
          <w:w w:val="105"/>
          <w:position w:val="14"/>
          <w:sz w:val="24"/>
        </w:rPr>
        <w:t>Data</w:t>
      </w:r>
    </w:p>
    <w:p w14:paraId="5012BCEA">
      <w:pPr>
        <w:pStyle w:val="16"/>
        <w:numPr>
          <w:ilvl w:val="1"/>
          <w:numId w:val="3"/>
        </w:numPr>
        <w:tabs>
          <w:tab w:val="left" w:pos="3802"/>
        </w:tabs>
        <w:spacing w:before="0" w:after="0" w:line="211" w:lineRule="exact"/>
        <w:ind w:left="3802" w:right="0" w:hanging="143"/>
        <w:jc w:val="left"/>
        <w:rPr>
          <w:rFonts w:ascii="Cambria" w:hAnsi="Cambria"/>
          <w:sz w:val="24"/>
        </w:rPr>
      </w:pPr>
      <w:r>
        <w:rPr>
          <w:rFonts w:ascii="Cambria" w:hAnsi="Cambria"/>
          <w:w w:val="105"/>
          <w:sz w:val="24"/>
        </w:rPr>
        <w:t>UI</w:t>
      </w:r>
      <w:r>
        <w:rPr>
          <w:rFonts w:ascii="Cambria" w:hAnsi="Cambria"/>
          <w:spacing w:val="-1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Reset</w:t>
      </w:r>
      <w:r>
        <w:rPr>
          <w:rFonts w:ascii="Cambria" w:hAnsi="Cambria"/>
          <w:spacing w:val="3"/>
          <w:w w:val="105"/>
          <w:sz w:val="24"/>
        </w:rPr>
        <w:t xml:space="preserve"> </w:t>
      </w:r>
      <w:r>
        <w:rPr>
          <w:rFonts w:ascii="Cambria" w:hAnsi="Cambria"/>
          <w:spacing w:val="-2"/>
          <w:w w:val="105"/>
          <w:sz w:val="24"/>
        </w:rPr>
        <w:t>Validation</w:t>
      </w:r>
    </w:p>
    <w:p w14:paraId="12A702ED">
      <w:pPr>
        <w:pStyle w:val="16"/>
        <w:numPr>
          <w:ilvl w:val="0"/>
          <w:numId w:val="3"/>
        </w:numPr>
        <w:tabs>
          <w:tab w:val="left" w:pos="762"/>
          <w:tab w:val="left" w:pos="3659"/>
        </w:tabs>
        <w:spacing w:before="59" w:after="0" w:line="240" w:lineRule="auto"/>
        <w:ind w:left="762" w:right="0" w:hanging="662"/>
        <w:jc w:val="left"/>
        <w:rPr>
          <w:rFonts w:ascii="Cambria" w:hAnsi="Cambria"/>
          <w:sz w:val="24"/>
        </w:rPr>
      </w:pPr>
      <w:r>
        <w:rPr>
          <w:rFonts w:ascii="Cambria" w:hAnsi="Cambria"/>
          <w:w w:val="105"/>
          <w:sz w:val="24"/>
        </w:rPr>
        <w:t>Clean</w:t>
      </w:r>
      <w:r>
        <w:rPr>
          <w:rFonts w:ascii="Cambria" w:hAnsi="Cambria"/>
          <w:spacing w:val="38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Login</w:t>
      </w:r>
      <w:r>
        <w:rPr>
          <w:rFonts w:ascii="Cambria" w:hAnsi="Cambria"/>
          <w:spacing w:val="35"/>
          <w:w w:val="105"/>
          <w:sz w:val="24"/>
        </w:rPr>
        <w:t xml:space="preserve"> </w:t>
      </w:r>
      <w:r>
        <w:rPr>
          <w:rFonts w:ascii="Cambria" w:hAnsi="Cambria"/>
          <w:spacing w:val="-4"/>
          <w:w w:val="105"/>
          <w:sz w:val="24"/>
        </w:rPr>
        <w:t>Page</w:t>
      </w:r>
      <w:r>
        <w:rPr>
          <w:rFonts w:ascii="Cambria" w:hAnsi="Cambria"/>
          <w:sz w:val="24"/>
        </w:rPr>
        <w:tab/>
      </w:r>
      <w:r>
        <w:rPr>
          <w:rFonts w:ascii="Cambria" w:hAnsi="Cambria"/>
          <w:w w:val="105"/>
          <w:sz w:val="24"/>
        </w:rPr>
        <w:t>•</w:t>
      </w:r>
      <w:r>
        <w:rPr>
          <w:rFonts w:ascii="Cambria" w:hAnsi="Cambria"/>
          <w:spacing w:val="-1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Empty</w:t>
      </w:r>
      <w:r>
        <w:rPr>
          <w:rFonts w:ascii="Cambria" w:hAnsi="Cambria"/>
          <w:spacing w:val="3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Fields</w:t>
      </w:r>
      <w:r>
        <w:rPr>
          <w:rFonts w:ascii="Cambria" w:hAnsi="Cambria"/>
          <w:spacing w:val="3"/>
          <w:w w:val="105"/>
          <w:sz w:val="24"/>
        </w:rPr>
        <w:t xml:space="preserve"> </w:t>
      </w:r>
      <w:r>
        <w:rPr>
          <w:rFonts w:ascii="Cambria" w:hAnsi="Cambria"/>
          <w:spacing w:val="-2"/>
          <w:w w:val="105"/>
          <w:sz w:val="24"/>
        </w:rPr>
        <w:t>Validation</w:t>
      </w:r>
    </w:p>
    <w:p w14:paraId="13D6069E">
      <w:pPr>
        <w:pStyle w:val="16"/>
        <w:numPr>
          <w:ilvl w:val="0"/>
          <w:numId w:val="3"/>
        </w:numPr>
        <w:tabs>
          <w:tab w:val="left" w:pos="762"/>
        </w:tabs>
        <w:spacing w:before="62" w:after="0" w:line="240" w:lineRule="auto"/>
        <w:ind w:left="762" w:right="0" w:hanging="662"/>
        <w:jc w:val="left"/>
        <w:rPr>
          <w:rFonts w:ascii="Cambria" w:hAnsi="Cambria"/>
          <w:sz w:val="24"/>
        </w:rPr>
      </w:pPr>
      <w:r>
        <w:rPr>
          <w:rFonts w:ascii="Cambria" w:hAnsi="Cambria"/>
          <w:w w:val="105"/>
          <w:sz w:val="24"/>
        </w:rPr>
        <w:t>Password</w:t>
      </w:r>
      <w:r>
        <w:rPr>
          <w:rFonts w:ascii="Cambria" w:hAnsi="Cambria"/>
          <w:spacing w:val="-3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Mismatch</w:t>
      </w:r>
      <w:r>
        <w:rPr>
          <w:rFonts w:ascii="Cambria" w:hAnsi="Cambria"/>
          <w:spacing w:val="-4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Error</w:t>
      </w:r>
      <w:r>
        <w:rPr>
          <w:rFonts w:ascii="Cambria" w:hAnsi="Cambria"/>
          <w:spacing w:val="7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•</w:t>
      </w:r>
      <w:r>
        <w:rPr>
          <w:rFonts w:ascii="Cambria" w:hAnsi="Cambria"/>
          <w:spacing w:val="-4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Incorrect</w:t>
      </w:r>
      <w:r>
        <w:rPr>
          <w:rFonts w:ascii="Cambria" w:hAnsi="Cambria"/>
          <w:spacing w:val="-2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Password</w:t>
      </w:r>
      <w:r>
        <w:rPr>
          <w:rFonts w:ascii="Cambria" w:hAnsi="Cambria"/>
          <w:spacing w:val="-4"/>
          <w:w w:val="105"/>
          <w:sz w:val="24"/>
        </w:rPr>
        <w:t xml:space="preserve"> </w:t>
      </w:r>
      <w:r>
        <w:rPr>
          <w:rFonts w:ascii="Cambria" w:hAnsi="Cambria"/>
          <w:spacing w:val="-2"/>
          <w:w w:val="105"/>
          <w:sz w:val="24"/>
        </w:rPr>
        <w:t>Handling</w:t>
      </w:r>
    </w:p>
    <w:p w14:paraId="7A3F392C">
      <w:pPr>
        <w:pStyle w:val="16"/>
        <w:numPr>
          <w:ilvl w:val="0"/>
          <w:numId w:val="3"/>
        </w:numPr>
        <w:tabs>
          <w:tab w:val="left" w:pos="762"/>
          <w:tab w:val="left" w:pos="3659"/>
        </w:tabs>
        <w:spacing w:before="59" w:after="0" w:line="240" w:lineRule="auto"/>
        <w:ind w:left="762" w:right="0" w:hanging="662"/>
        <w:jc w:val="left"/>
        <w:rPr>
          <w:rFonts w:ascii="Cambria" w:hAnsi="Cambria"/>
          <w:sz w:val="24"/>
        </w:rPr>
      </w:pPr>
      <w:r>
        <w:rPr>
          <w:rFonts w:ascii="Cambria" w:hAnsi="Cambria"/>
          <w:w w:val="105"/>
          <w:sz w:val="24"/>
        </w:rPr>
        <w:t>MongoDB</w:t>
      </w:r>
      <w:r>
        <w:rPr>
          <w:rFonts w:ascii="Cambria" w:hAnsi="Cambria"/>
          <w:spacing w:val="28"/>
          <w:w w:val="105"/>
          <w:sz w:val="24"/>
        </w:rPr>
        <w:t xml:space="preserve"> </w:t>
      </w:r>
      <w:r>
        <w:rPr>
          <w:rFonts w:ascii="Cambria" w:hAnsi="Cambria"/>
          <w:spacing w:val="-4"/>
          <w:w w:val="105"/>
          <w:sz w:val="24"/>
        </w:rPr>
        <w:t>Data</w:t>
      </w:r>
      <w:r>
        <w:rPr>
          <w:rFonts w:ascii="Cambria" w:hAnsi="Cambria"/>
          <w:sz w:val="24"/>
        </w:rPr>
        <w:tab/>
      </w:r>
      <w:r>
        <w:rPr>
          <w:rFonts w:ascii="Cambria" w:hAnsi="Cambria"/>
          <w:w w:val="105"/>
          <w:sz w:val="24"/>
        </w:rPr>
        <w:t>•</w:t>
      </w:r>
      <w:r>
        <w:rPr>
          <w:rFonts w:ascii="Cambria" w:hAnsi="Cambria"/>
          <w:spacing w:val="12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Database</w:t>
      </w:r>
      <w:r>
        <w:rPr>
          <w:rFonts w:ascii="Cambria" w:hAnsi="Cambria"/>
          <w:spacing w:val="15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Records</w:t>
      </w:r>
      <w:r>
        <w:rPr>
          <w:rFonts w:ascii="Cambria" w:hAnsi="Cambria"/>
          <w:spacing w:val="14"/>
          <w:w w:val="105"/>
          <w:sz w:val="24"/>
        </w:rPr>
        <w:t xml:space="preserve"> </w:t>
      </w:r>
      <w:r>
        <w:rPr>
          <w:rFonts w:ascii="Cambria" w:hAnsi="Cambria"/>
          <w:spacing w:val="-2"/>
          <w:w w:val="105"/>
          <w:sz w:val="24"/>
        </w:rPr>
        <w:t>Verification</w:t>
      </w:r>
    </w:p>
    <w:p w14:paraId="072EEB0A">
      <w:pPr>
        <w:pStyle w:val="16"/>
        <w:numPr>
          <w:ilvl w:val="0"/>
          <w:numId w:val="3"/>
        </w:numPr>
        <w:tabs>
          <w:tab w:val="left" w:pos="762"/>
          <w:tab w:val="left" w:pos="3659"/>
        </w:tabs>
        <w:spacing w:before="62" w:after="0" w:line="240" w:lineRule="auto"/>
        <w:ind w:left="762" w:right="0" w:hanging="662"/>
        <w:jc w:val="left"/>
        <w:rPr>
          <w:rFonts w:ascii="Cambria" w:hAnsi="Cambria"/>
          <w:sz w:val="24"/>
        </w:rPr>
      </w:pPr>
      <w:r>
        <w:rPr>
          <w:rFonts w:ascii="Cambria" w:hAnsi="Cambria"/>
          <w:w w:val="105"/>
          <w:sz w:val="24"/>
        </w:rPr>
        <w:t>MySQL</w:t>
      </w:r>
      <w:r>
        <w:rPr>
          <w:rFonts w:ascii="Cambria" w:hAnsi="Cambria"/>
          <w:spacing w:val="30"/>
          <w:w w:val="105"/>
          <w:sz w:val="24"/>
        </w:rPr>
        <w:t xml:space="preserve"> </w:t>
      </w:r>
      <w:r>
        <w:rPr>
          <w:rFonts w:ascii="Cambria" w:hAnsi="Cambria"/>
          <w:spacing w:val="-2"/>
          <w:w w:val="105"/>
          <w:sz w:val="24"/>
        </w:rPr>
        <w:t>Workbench</w:t>
      </w:r>
      <w:r>
        <w:rPr>
          <w:rFonts w:ascii="Cambria" w:hAnsi="Cambria"/>
          <w:sz w:val="24"/>
        </w:rPr>
        <w:tab/>
      </w:r>
      <w:r>
        <w:rPr>
          <w:rFonts w:ascii="Cambria" w:hAnsi="Cambria"/>
          <w:w w:val="105"/>
          <w:sz w:val="24"/>
        </w:rPr>
        <w:t>•</w:t>
      </w:r>
      <w:r>
        <w:rPr>
          <w:rFonts w:ascii="Cambria" w:hAnsi="Cambria"/>
          <w:spacing w:val="3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Relational</w:t>
      </w:r>
      <w:r>
        <w:rPr>
          <w:rFonts w:ascii="Cambria" w:hAnsi="Cambria"/>
          <w:spacing w:val="6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Database</w:t>
      </w:r>
      <w:r>
        <w:rPr>
          <w:rFonts w:ascii="Cambria" w:hAnsi="Cambria"/>
          <w:spacing w:val="3"/>
          <w:w w:val="105"/>
          <w:sz w:val="24"/>
        </w:rPr>
        <w:t xml:space="preserve"> </w:t>
      </w:r>
      <w:r>
        <w:rPr>
          <w:rFonts w:ascii="Cambria" w:hAnsi="Cambria"/>
          <w:spacing w:val="-2"/>
          <w:w w:val="105"/>
          <w:sz w:val="24"/>
        </w:rPr>
        <w:t>Validation</w:t>
      </w:r>
    </w:p>
    <w:p w14:paraId="76EEFE1E">
      <w:pPr>
        <w:pStyle w:val="16"/>
        <w:spacing w:after="0" w:line="240" w:lineRule="auto"/>
        <w:jc w:val="left"/>
        <w:rPr>
          <w:rFonts w:ascii="Cambria" w:hAnsi="Cambria"/>
          <w:sz w:val="24"/>
        </w:rPr>
        <w:sectPr>
          <w:type w:val="continuous"/>
          <w:pgSz w:w="11910" w:h="16840"/>
          <w:pgMar w:top="1920" w:right="850" w:bottom="280" w:left="170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607BB879">
      <w:pPr>
        <w:pStyle w:val="16"/>
        <w:numPr>
          <w:ilvl w:val="0"/>
          <w:numId w:val="3"/>
        </w:numPr>
        <w:tabs>
          <w:tab w:val="left" w:pos="762"/>
        </w:tabs>
        <w:spacing w:before="228" w:after="0" w:line="160" w:lineRule="auto"/>
        <w:ind w:left="762" w:right="38" w:hanging="663"/>
        <w:jc w:val="left"/>
        <w:rPr>
          <w:rFonts w:ascii="Cambria"/>
          <w:position w:val="-13"/>
          <w:sz w:val="24"/>
        </w:rPr>
      </w:pPr>
      <w:r>
        <w:rPr>
          <w:rFonts w:ascii="Cambria"/>
          <w:sz w:val="24"/>
        </w:rPr>
        <w:t xml:space="preserve">Password Eligibility </w:t>
      </w:r>
      <w:r>
        <w:rPr>
          <w:rFonts w:ascii="Cambria"/>
          <w:spacing w:val="-2"/>
          <w:w w:val="110"/>
          <w:sz w:val="24"/>
        </w:rPr>
        <w:t>Cases</w:t>
      </w:r>
    </w:p>
    <w:p w14:paraId="7EB5D9C5">
      <w:pPr>
        <w:pStyle w:val="16"/>
        <w:numPr>
          <w:ilvl w:val="0"/>
          <w:numId w:val="4"/>
        </w:numPr>
        <w:tabs>
          <w:tab w:val="left" w:pos="243"/>
        </w:tabs>
        <w:spacing w:before="60" w:after="0" w:line="281" w:lineRule="exact"/>
        <w:ind w:left="243" w:right="0" w:hanging="143"/>
        <w:jc w:val="left"/>
        <w:rPr>
          <w:rFonts w:ascii="Cambria" w:hAnsi="Cambria"/>
          <w:sz w:val="24"/>
        </w:rPr>
      </w:pPr>
      <w:r>
        <w:br w:type="column"/>
      </w:r>
      <w:r>
        <w:rPr>
          <w:rFonts w:ascii="Cambria" w:hAnsi="Cambria"/>
          <w:w w:val="105"/>
          <w:sz w:val="24"/>
        </w:rPr>
        <w:t>Length</w:t>
      </w:r>
      <w:r>
        <w:rPr>
          <w:rFonts w:ascii="Cambria" w:hAnsi="Cambria"/>
          <w:spacing w:val="8"/>
          <w:w w:val="110"/>
          <w:sz w:val="24"/>
        </w:rPr>
        <w:t xml:space="preserve"> </w:t>
      </w:r>
      <w:r>
        <w:rPr>
          <w:rFonts w:ascii="Cambria" w:hAnsi="Cambria"/>
          <w:spacing w:val="-2"/>
          <w:w w:val="110"/>
          <w:sz w:val="24"/>
        </w:rPr>
        <w:t>Check</w:t>
      </w:r>
    </w:p>
    <w:p w14:paraId="15928B43">
      <w:pPr>
        <w:pStyle w:val="16"/>
        <w:numPr>
          <w:ilvl w:val="0"/>
          <w:numId w:val="4"/>
        </w:numPr>
        <w:tabs>
          <w:tab w:val="left" w:pos="243"/>
        </w:tabs>
        <w:spacing w:before="0" w:after="0" w:line="281" w:lineRule="exact"/>
        <w:ind w:left="243" w:right="0" w:hanging="143"/>
        <w:jc w:val="left"/>
        <w:rPr>
          <w:rFonts w:ascii="Cambria" w:hAnsi="Cambria"/>
          <w:sz w:val="24"/>
        </w:rPr>
      </w:pPr>
      <w:r>
        <w:rPr>
          <w:rFonts w:ascii="Cambria" w:hAnsi="Cambria"/>
          <w:w w:val="105"/>
          <w:sz w:val="24"/>
        </w:rPr>
        <w:t>Strength</w:t>
      </w:r>
      <w:r>
        <w:rPr>
          <w:rFonts w:ascii="Cambria" w:hAnsi="Cambria"/>
          <w:spacing w:val="3"/>
          <w:w w:val="105"/>
          <w:sz w:val="24"/>
        </w:rPr>
        <w:t xml:space="preserve"> </w:t>
      </w:r>
      <w:r>
        <w:rPr>
          <w:rFonts w:ascii="Cambria" w:hAnsi="Cambria"/>
          <w:spacing w:val="-4"/>
          <w:w w:val="105"/>
          <w:sz w:val="24"/>
        </w:rPr>
        <w:t>Rules</w:t>
      </w:r>
    </w:p>
    <w:p w14:paraId="114BCC74">
      <w:pPr>
        <w:pStyle w:val="16"/>
        <w:numPr>
          <w:ilvl w:val="0"/>
          <w:numId w:val="4"/>
        </w:numPr>
        <w:tabs>
          <w:tab w:val="left" w:pos="243"/>
        </w:tabs>
        <w:spacing w:before="1" w:after="0" w:line="240" w:lineRule="auto"/>
        <w:ind w:left="243" w:right="0" w:hanging="143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Format</w:t>
      </w:r>
      <w:r>
        <w:rPr>
          <w:rFonts w:ascii="Cambria" w:hAnsi="Cambria"/>
          <w:spacing w:val="23"/>
          <w:sz w:val="24"/>
        </w:rPr>
        <w:t xml:space="preserve"> </w:t>
      </w:r>
      <w:r>
        <w:rPr>
          <w:rFonts w:ascii="Cambria" w:hAnsi="Cambria"/>
          <w:spacing w:val="-2"/>
          <w:sz w:val="24"/>
        </w:rPr>
        <w:t>Validation</w:t>
      </w:r>
    </w:p>
    <w:p w14:paraId="19F45056">
      <w:pPr>
        <w:pStyle w:val="16"/>
        <w:spacing w:after="0" w:line="240" w:lineRule="auto"/>
        <w:jc w:val="left"/>
        <w:rPr>
          <w:rFonts w:ascii="Cambria" w:hAnsi="Cambria"/>
          <w:sz w:val="24"/>
        </w:rPr>
        <w:sectPr>
          <w:type w:val="continuous"/>
          <w:pgSz w:w="11910" w:h="16840"/>
          <w:pgMar w:top="1920" w:right="850" w:bottom="280" w:left="170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equalWidth="0" w:num="2">
            <w:col w:w="3002" w:space="557"/>
            <w:col w:w="5801"/>
          </w:cols>
        </w:sectPr>
      </w:pPr>
    </w:p>
    <w:p w14:paraId="488B0C04">
      <w:pPr>
        <w:pStyle w:val="16"/>
        <w:numPr>
          <w:ilvl w:val="0"/>
          <w:numId w:val="3"/>
        </w:numPr>
        <w:tabs>
          <w:tab w:val="left" w:pos="762"/>
        </w:tabs>
        <w:spacing w:before="60" w:after="0" w:line="240" w:lineRule="auto"/>
        <w:ind w:left="762" w:right="0" w:hanging="662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mc:AlternateContent>
          <mc:Choice Requires="wpg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304165</wp:posOffset>
                </wp:positionH>
                <wp:positionV relativeFrom="page">
                  <wp:posOffset>304800</wp:posOffset>
                </wp:positionV>
                <wp:extent cx="6951345" cy="10082530"/>
                <wp:effectExtent l="0" t="0" r="0" b="0"/>
                <wp:wrapNone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1345" cy="10082530"/>
                          <a:chOff x="0" y="0"/>
                          <a:chExt cx="6951345" cy="1008253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9144"/>
                            <a:ext cx="6951345" cy="1000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345" h="10008870">
                                <a:moveTo>
                                  <a:pt x="0" y="0"/>
                                </a:moveTo>
                                <a:lnTo>
                                  <a:pt x="6950836" y="0"/>
                                </a:lnTo>
                              </a:path>
                              <a:path w="6951345" h="10008870">
                                <a:moveTo>
                                  <a:pt x="36576" y="10008870"/>
                                </a:moveTo>
                                <a:lnTo>
                                  <a:pt x="6895973" y="1000887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54864"/>
                            <a:ext cx="6951345" cy="1000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345" h="10008870">
                                <a:moveTo>
                                  <a:pt x="36576" y="0"/>
                                </a:moveTo>
                                <a:lnTo>
                                  <a:pt x="6895973" y="0"/>
                                </a:lnTo>
                              </a:path>
                              <a:path w="6951345" h="10008870">
                                <a:moveTo>
                                  <a:pt x="0" y="10008869"/>
                                </a:moveTo>
                                <a:lnTo>
                                  <a:pt x="6950836" y="10008869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9144" y="0"/>
                            <a:ext cx="6877684" cy="10082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684" h="10082530">
                                <a:moveTo>
                                  <a:pt x="0" y="0"/>
                                </a:moveTo>
                                <a:lnTo>
                                  <a:pt x="0" y="10082022"/>
                                </a:lnTo>
                              </a:path>
                              <a:path w="6877684" h="10082530">
                                <a:moveTo>
                                  <a:pt x="6877684" y="73152"/>
                                </a:moveTo>
                                <a:lnTo>
                                  <a:pt x="6877684" y="10027158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4864" y="18288"/>
                            <a:ext cx="6877684" cy="10064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684" h="10064115">
                                <a:moveTo>
                                  <a:pt x="0" y="18287"/>
                                </a:moveTo>
                                <a:lnTo>
                                  <a:pt x="0" y="10008869"/>
                                </a:lnTo>
                              </a:path>
                              <a:path w="6877684" h="10064115">
                                <a:moveTo>
                                  <a:pt x="6877685" y="0"/>
                                </a:moveTo>
                                <a:lnTo>
                                  <a:pt x="6877685" y="10063734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3.95pt;margin-top:24pt;height:793.9pt;width:547.35pt;mso-position-horizontal-relative:page;mso-position-vertical-relative:page;z-index:-251654144;mso-width-relative:page;mso-height-relative:page;" coordsize="6951345,10082530" o:gfxdata="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">
                <o:lock v:ext="edit" aspectratio="f"/>
                <v:shape id="Graphic 10" o:spid="_x0000_s1026" o:spt="100" style="position:absolute;left:0;top:9144;height:10008870;width:6951345;" filled="f" stroked="t" coordsize="6951345,10008870" o:gfxdata="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DrV0L4A&#10;AADbAAAADwAAAAAAAAABACAAAAAiAAAAZHJzL2Rvd25yZXYueG1sUEsBAhQAFAAAAAgAh07iQDMv&#10;BZ47AAAAOQAAABAAAAAAAAAAAQAgAAAADQEAAGRycy9zaGFwZXhtbC54bWxQSwUGAAAAAAYABgBb&#10;AQAAtwMAAAAA&#10;" path="m0,0l6950836,0em36576,10008870l6895973,10008870e">
                  <v:fill on="f" focussize="0,0"/>
                  <v:stroke weight="1.44pt" color="#000000" joinstyle="round"/>
                  <v:imagedata o:title=""/>
                  <o:lock v:ext="edit" aspectratio="f"/>
                  <v:textbox inset="0mm,0mm,0mm,0mm"/>
                </v:shape>
                <v:shape id="Graphic 11" o:spid="_x0000_s1026" o:spt="100" style="position:absolute;left:0;top:54864;height:10008870;width:6951345;" filled="f" stroked="t" coordsize="6951345,10008870" o:gfxdata="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kfAa7sAAADb&#10;AAAADwAAAAAAAAABACAAAAAiAAAAZHJzL2Rvd25yZXYueG1sUEsBAhQAFAAAAAgAh07iQDMvBZ47&#10;AAAAOQAAABAAAAAAAAAAAQAgAAAACgEAAGRycy9zaGFwZXhtbC54bWxQSwUGAAAAAAYABgBbAQAA&#10;tAMAAAAA&#10;" path="m36576,0l6895973,0em0,10008869l6950836,10008869e">
                  <v:fill on="f" focussize="0,0"/>
                  <v:stroke weight="2.88pt" color="#000000" joinstyle="round"/>
                  <v:imagedata o:title=""/>
                  <o:lock v:ext="edit" aspectratio="f"/>
                  <v:textbox inset="0mm,0mm,0mm,0mm"/>
                </v:shape>
                <v:shape id="Graphic 12" o:spid="_x0000_s1026" o:spt="100" style="position:absolute;left:9144;top:0;height:10082530;width:6877684;" filled="f" stroked="t" coordsize="6877684,10082530" o:gfxdata="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fN1SO5AAAA2wAA&#10;AA8AAAAAAAAAAQAgAAAAIgAAAGRycy9kb3ducmV2LnhtbFBLAQIUABQAAAAIAIdO4kAzLwWeOwAA&#10;ADkAAAAQAAAAAAAAAAEAIAAAAAgBAABkcnMvc2hhcGV4bWwueG1sUEsFBgAAAAAGAAYAWwEAALID&#10;AAAAAA==&#10;" path="m0,0l0,10082022em6877684,73152l6877684,10027158e">
                  <v:fill on="f" focussize="0,0"/>
                  <v:stroke weight="1.44pt" color="#000000" joinstyle="round"/>
                  <v:imagedata o:title=""/>
                  <o:lock v:ext="edit" aspectratio="f"/>
                  <v:textbox inset="0mm,0mm,0mm,0mm"/>
                </v:shape>
                <v:shape id="Graphic 13" o:spid="_x0000_s1026" o:spt="100" style="position:absolute;left:54864;top:18288;height:10064115;width:6877684;" filled="f" stroked="t" coordsize="6877684,10064115" o:gfxdata="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VgZ/7sAAADb&#10;AAAADwAAAAAAAAABACAAAAAiAAAAZHJzL2Rvd25yZXYueG1sUEsBAhQAFAAAAAgAh07iQDMvBZ47&#10;AAAAOQAAABAAAAAAAAAAAQAgAAAACgEAAGRycy9zaGFwZXhtbC54bWxQSwUGAAAAAAYABgBbAQAA&#10;tAMAAAAA&#10;" path="m0,18287l0,10008869em6877685,0l6877685,10063734e">
                  <v:fill on="f" focussize="0,0"/>
                  <v:stroke weight="2.88pt" color="#000000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Cambria" w:hAnsi="Cambria"/>
          <w:w w:val="105"/>
          <w:sz w:val="24"/>
        </w:rPr>
        <w:t>User</w:t>
      </w:r>
      <w:r>
        <w:rPr>
          <w:rFonts w:ascii="Cambria" w:hAnsi="Cambria"/>
          <w:spacing w:val="16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Already</w:t>
      </w:r>
      <w:r>
        <w:rPr>
          <w:rFonts w:ascii="Cambria" w:hAnsi="Cambria"/>
          <w:spacing w:val="12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Exists</w:t>
      </w:r>
      <w:r>
        <w:rPr>
          <w:rFonts w:ascii="Cambria" w:hAnsi="Cambria"/>
          <w:spacing w:val="17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Case</w:t>
      </w:r>
      <w:r>
        <w:rPr>
          <w:rFonts w:ascii="Cambria" w:hAnsi="Cambria"/>
          <w:spacing w:val="59"/>
          <w:w w:val="150"/>
          <w:sz w:val="24"/>
        </w:rPr>
        <w:t xml:space="preserve"> </w:t>
      </w:r>
      <w:r>
        <w:rPr>
          <w:rFonts w:ascii="Cambria" w:hAnsi="Cambria"/>
          <w:w w:val="105"/>
          <w:sz w:val="24"/>
        </w:rPr>
        <w:t>•</w:t>
      </w:r>
      <w:r>
        <w:rPr>
          <w:rFonts w:ascii="Cambria" w:hAnsi="Cambria"/>
          <w:spacing w:val="16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Duplicate</w:t>
      </w:r>
      <w:r>
        <w:rPr>
          <w:rFonts w:ascii="Cambria" w:hAnsi="Cambria"/>
          <w:spacing w:val="17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User</w:t>
      </w:r>
      <w:r>
        <w:rPr>
          <w:rFonts w:ascii="Cambria" w:hAnsi="Cambria"/>
          <w:spacing w:val="16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Registration</w:t>
      </w:r>
      <w:r>
        <w:rPr>
          <w:rFonts w:ascii="Cambria" w:hAnsi="Cambria"/>
          <w:spacing w:val="18"/>
          <w:w w:val="105"/>
          <w:sz w:val="24"/>
        </w:rPr>
        <w:t xml:space="preserve"> </w:t>
      </w:r>
      <w:r>
        <w:rPr>
          <w:rFonts w:ascii="Cambria" w:hAnsi="Cambria"/>
          <w:spacing w:val="-2"/>
          <w:w w:val="105"/>
          <w:sz w:val="24"/>
        </w:rPr>
        <w:t>Handling</w:t>
      </w:r>
    </w:p>
    <w:p w14:paraId="7BD37393">
      <w:pPr>
        <w:pStyle w:val="16"/>
        <w:numPr>
          <w:ilvl w:val="0"/>
          <w:numId w:val="3"/>
        </w:numPr>
        <w:tabs>
          <w:tab w:val="left" w:pos="762"/>
          <w:tab w:val="left" w:pos="3659"/>
        </w:tabs>
        <w:spacing w:before="93" w:after="0" w:line="151" w:lineRule="auto"/>
        <w:ind w:left="762" w:right="0" w:hanging="662"/>
        <w:jc w:val="left"/>
        <w:rPr>
          <w:rFonts w:ascii="Cambria" w:hAnsi="Cambria"/>
          <w:position w:val="-13"/>
          <w:sz w:val="24"/>
        </w:rPr>
      </w:pPr>
      <w:r>
        <w:rPr>
          <w:rFonts w:ascii="Cambria" w:hAnsi="Cambria"/>
          <w:position w:val="-13"/>
          <w:sz w:val="24"/>
        </w:rPr>
        <w:t>Postman</w:t>
      </w:r>
      <w:r>
        <w:rPr>
          <w:rFonts w:ascii="Cambria" w:hAnsi="Cambria"/>
          <w:spacing w:val="30"/>
          <w:position w:val="-13"/>
          <w:sz w:val="24"/>
        </w:rPr>
        <w:t xml:space="preserve"> </w:t>
      </w:r>
      <w:r>
        <w:rPr>
          <w:rFonts w:ascii="Cambria" w:hAnsi="Cambria"/>
          <w:spacing w:val="-2"/>
          <w:position w:val="-13"/>
          <w:sz w:val="24"/>
        </w:rPr>
        <w:t>Reports</w:t>
      </w:r>
      <w:r>
        <w:rPr>
          <w:rFonts w:ascii="Cambria" w:hAnsi="Cambria"/>
          <w:position w:val="-13"/>
          <w:sz w:val="24"/>
        </w:rPr>
        <w:tab/>
      </w:r>
      <w:r>
        <w:rPr>
          <w:rFonts w:ascii="Cambria" w:hAnsi="Cambria"/>
          <w:sz w:val="24"/>
        </w:rPr>
        <w:t>•</w:t>
      </w:r>
      <w:r>
        <w:rPr>
          <w:rFonts w:ascii="Cambria" w:hAnsi="Cambria"/>
          <w:spacing w:val="18"/>
          <w:sz w:val="24"/>
        </w:rPr>
        <w:t xml:space="preserve"> </w:t>
      </w:r>
      <w:r>
        <w:rPr>
          <w:rFonts w:ascii="Cambria" w:hAnsi="Cambria"/>
          <w:sz w:val="24"/>
        </w:rPr>
        <w:t>API</w:t>
      </w:r>
      <w:r>
        <w:rPr>
          <w:rFonts w:ascii="Cambria" w:hAnsi="Cambria"/>
          <w:spacing w:val="20"/>
          <w:sz w:val="24"/>
        </w:rPr>
        <w:t xml:space="preserve"> </w:t>
      </w:r>
      <w:r>
        <w:rPr>
          <w:rFonts w:ascii="Cambria" w:hAnsi="Cambria"/>
          <w:sz w:val="24"/>
        </w:rPr>
        <w:t>Testing</w:t>
      </w:r>
      <w:r>
        <w:rPr>
          <w:rFonts w:ascii="Cambria" w:hAnsi="Cambria"/>
          <w:spacing w:val="20"/>
          <w:sz w:val="24"/>
        </w:rPr>
        <w:t xml:space="preserve"> </w:t>
      </w:r>
      <w:r>
        <w:rPr>
          <w:rFonts w:ascii="Cambria" w:hAnsi="Cambria"/>
          <w:spacing w:val="-2"/>
          <w:sz w:val="24"/>
        </w:rPr>
        <w:t>Reports</w:t>
      </w:r>
    </w:p>
    <w:p w14:paraId="260D75D8">
      <w:pPr>
        <w:pStyle w:val="16"/>
        <w:numPr>
          <w:ilvl w:val="1"/>
          <w:numId w:val="3"/>
        </w:numPr>
        <w:tabs>
          <w:tab w:val="left" w:pos="3802"/>
        </w:tabs>
        <w:spacing w:before="0" w:after="0" w:line="210" w:lineRule="exact"/>
        <w:ind w:left="3802" w:right="0" w:hanging="143"/>
        <w:jc w:val="left"/>
        <w:rPr>
          <w:rFonts w:ascii="Cambria" w:hAnsi="Cambria"/>
          <w:sz w:val="24"/>
        </w:rPr>
      </w:pPr>
      <w:r>
        <w:rPr>
          <w:rFonts w:ascii="Cambria" w:hAnsi="Cambria"/>
          <w:w w:val="105"/>
          <w:sz w:val="24"/>
        </w:rPr>
        <w:t>Request–Response</w:t>
      </w:r>
      <w:r>
        <w:rPr>
          <w:rFonts w:ascii="Cambria" w:hAnsi="Cambria"/>
          <w:spacing w:val="30"/>
          <w:w w:val="105"/>
          <w:sz w:val="24"/>
        </w:rPr>
        <w:t xml:space="preserve"> </w:t>
      </w:r>
      <w:r>
        <w:rPr>
          <w:rFonts w:ascii="Cambria" w:hAnsi="Cambria"/>
          <w:spacing w:val="-2"/>
          <w:w w:val="105"/>
          <w:sz w:val="24"/>
        </w:rPr>
        <w:t>Validation</w:t>
      </w:r>
    </w:p>
    <w:p w14:paraId="48A5A6ED">
      <w:pPr>
        <w:pStyle w:val="16"/>
        <w:spacing w:after="0" w:line="210" w:lineRule="exact"/>
        <w:jc w:val="left"/>
        <w:rPr>
          <w:rFonts w:ascii="Cambria" w:hAnsi="Cambria"/>
          <w:sz w:val="24"/>
        </w:rPr>
        <w:sectPr>
          <w:type w:val="continuous"/>
          <w:pgSz w:w="11910" w:h="16840"/>
          <w:pgMar w:top="1920" w:right="850" w:bottom="280" w:left="170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0DB15562">
      <w:pPr>
        <w:pStyle w:val="2"/>
        <w:spacing w:after="46"/>
      </w:pPr>
      <w:r>
        <mc:AlternateContent>
          <mc:Choice Requires="wpg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304165</wp:posOffset>
                </wp:positionH>
                <wp:positionV relativeFrom="page">
                  <wp:posOffset>304800</wp:posOffset>
                </wp:positionV>
                <wp:extent cx="6951345" cy="10082530"/>
                <wp:effectExtent l="0" t="0" r="0" b="0"/>
                <wp:wrapNone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1345" cy="10082530"/>
                          <a:chOff x="0" y="0"/>
                          <a:chExt cx="6951345" cy="1008253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9144"/>
                            <a:ext cx="6951345" cy="1000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345" h="10008870">
                                <a:moveTo>
                                  <a:pt x="0" y="0"/>
                                </a:moveTo>
                                <a:lnTo>
                                  <a:pt x="6950836" y="0"/>
                                </a:lnTo>
                              </a:path>
                              <a:path w="6951345" h="10008870">
                                <a:moveTo>
                                  <a:pt x="36576" y="10008870"/>
                                </a:moveTo>
                                <a:lnTo>
                                  <a:pt x="6895973" y="1000887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54864"/>
                            <a:ext cx="6951345" cy="1000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345" h="10008870">
                                <a:moveTo>
                                  <a:pt x="36576" y="0"/>
                                </a:moveTo>
                                <a:lnTo>
                                  <a:pt x="6895973" y="0"/>
                                </a:lnTo>
                              </a:path>
                              <a:path w="6951345" h="10008870">
                                <a:moveTo>
                                  <a:pt x="0" y="10008869"/>
                                </a:moveTo>
                                <a:lnTo>
                                  <a:pt x="6950836" y="10008869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9144" y="0"/>
                            <a:ext cx="6877684" cy="10082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684" h="10082530">
                                <a:moveTo>
                                  <a:pt x="0" y="0"/>
                                </a:moveTo>
                                <a:lnTo>
                                  <a:pt x="0" y="10082022"/>
                                </a:lnTo>
                              </a:path>
                              <a:path w="6877684" h="10082530">
                                <a:moveTo>
                                  <a:pt x="6877684" y="73152"/>
                                </a:moveTo>
                                <a:lnTo>
                                  <a:pt x="6877684" y="10027158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4864" y="18288"/>
                            <a:ext cx="6877684" cy="10064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684" h="10064115">
                                <a:moveTo>
                                  <a:pt x="0" y="18287"/>
                                </a:moveTo>
                                <a:lnTo>
                                  <a:pt x="0" y="10008869"/>
                                </a:lnTo>
                              </a:path>
                              <a:path w="6877684" h="10064115">
                                <a:moveTo>
                                  <a:pt x="6877685" y="0"/>
                                </a:moveTo>
                                <a:lnTo>
                                  <a:pt x="6877685" y="10063734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3.95pt;margin-top:24pt;height:793.9pt;width:547.35pt;mso-position-horizontal-relative:page;mso-position-vertical-relative:page;z-index:-251653120;mso-width-relative:page;mso-height-relative:page;" coordsize="6951345,10082530" o:gfxdata="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">
                <o:lock v:ext="edit" aspectratio="f"/>
                <v:shape id="Graphic 15" o:spid="_x0000_s1026" o:spt="100" style="position:absolute;left:0;top:9144;height:10008870;width:6951345;" filled="f" stroked="t" coordsize="6951345,10008870" o:gfxdata="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hNdki8AAAA&#10;2wAAAA8AAAAAAAAAAQAgAAAAIgAAAGRycy9kb3ducmV2LnhtbFBLAQIUABQAAAAIAIdO4kAzLwWe&#10;OwAAADkAAAAQAAAAAAAAAAEAIAAAAAsBAABkcnMvc2hhcGV4bWwueG1sUEsFBgAAAAAGAAYAWwEA&#10;ALUDAAAAAA==&#10;" path="m0,0l6950836,0em36576,10008870l6895973,10008870e">
                  <v:fill on="f" focussize="0,0"/>
                  <v:stroke weight="1.44pt" color="#000000" joinstyle="round"/>
                  <v:imagedata o:title=""/>
                  <o:lock v:ext="edit" aspectratio="f"/>
                  <v:textbox inset="0mm,0mm,0mm,0mm"/>
                </v:shape>
                <v:shape id="Graphic 16" o:spid="_x0000_s1026" o:spt="100" style="position:absolute;left:0;top:54864;height:10008870;width:6951345;" filled="f" stroked="t" coordsize="6951345,10008870" o:gfxdata="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GuWB+5AAAA2wAA&#10;AA8AAAAAAAAAAQAgAAAAIgAAAGRycy9kb3ducmV2LnhtbFBLAQIUABQAAAAIAIdO4kAzLwWeOwAA&#10;ADkAAAAQAAAAAAAAAAEAIAAAAAgBAABkcnMvc2hhcGV4bWwueG1sUEsFBgAAAAAGAAYAWwEAALID&#10;AAAAAA==&#10;" path="m36576,0l6895973,0em0,10008869l6950836,10008869e">
                  <v:fill on="f" focussize="0,0"/>
                  <v:stroke weight="2.88pt" color="#000000" joinstyle="round"/>
                  <v:imagedata o:title=""/>
                  <o:lock v:ext="edit" aspectratio="f"/>
                  <v:textbox inset="0mm,0mm,0mm,0mm"/>
                </v:shape>
                <v:shape id="Graphic 17" o:spid="_x0000_s1026" o:spt="100" style="position:absolute;left:9144;top:0;height:10082530;width:6877684;" filled="f" stroked="t" coordsize="6877684,10082530" o:gfxdata="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e6dru5AAAA2wAA&#10;AA8AAAAAAAAAAQAgAAAAIgAAAGRycy9kb3ducmV2LnhtbFBLAQIUABQAAAAIAIdO4kAzLwWeOwAA&#10;ADkAAAAQAAAAAAAAAAEAIAAAAAgBAABkcnMvc2hhcGV4bWwueG1sUEsFBgAAAAAGAAYAWwEAALID&#10;AAAAAA==&#10;" path="m0,0l0,10082022em6877684,73152l6877684,10027158e">
                  <v:fill on="f" focussize="0,0"/>
                  <v:stroke weight="1.44pt" color="#000000" joinstyle="round"/>
                  <v:imagedata o:title=""/>
                  <o:lock v:ext="edit" aspectratio="f"/>
                  <v:textbox inset="0mm,0mm,0mm,0mm"/>
                </v:shape>
                <v:shape id="Graphic 18" o:spid="_x0000_s1026" o:spt="100" style="position:absolute;left:54864;top:18288;height:10064115;width:6877684;" filled="f" stroked="t" coordsize="6877684,10064115" o:gfxdata="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/IuOvQAA&#10;ANsAAAAPAAAAAAAAAAEAIAAAACIAAABkcnMvZG93bnJldi54bWxQSwECFAAUAAAACACHTuJAMy8F&#10;njsAAAA5AAAAEAAAAAAAAAABACAAAAAMAQAAZHJzL3NoYXBleG1sLnhtbFBLBQYAAAAABgAGAFsB&#10;AAC2AwAAAAA=&#10;" path="m0,18287l0,10008869em6877685,0l6877685,10063734e">
                  <v:fill on="f" focussize="0,0"/>
                  <v:stroke weight="2.88pt" color="#000000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pacing w:val="-2"/>
        </w:rPr>
        <w:t>INDEX</w:t>
      </w:r>
    </w:p>
    <w:tbl>
      <w:tblPr>
        <w:tblStyle w:val="9"/>
        <w:tblW w:w="0" w:type="auto"/>
        <w:tblInd w:w="5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174"/>
        <w:gridCol w:w="1164"/>
        <w:gridCol w:w="635"/>
        <w:gridCol w:w="473"/>
      </w:tblGrid>
      <w:tr w14:paraId="19619B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6174" w:type="dxa"/>
          </w:tcPr>
          <w:p w14:paraId="76AD5A41">
            <w:pPr>
              <w:pStyle w:val="17"/>
              <w:ind w:left="81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Content</w:t>
            </w:r>
          </w:p>
        </w:tc>
        <w:tc>
          <w:tcPr>
            <w:tcW w:w="1164" w:type="dxa"/>
          </w:tcPr>
          <w:p w14:paraId="5B145A95">
            <w:pPr>
              <w:pStyle w:val="17"/>
              <w:rPr>
                <w:rFonts w:ascii="Times New Roman"/>
                <w:sz w:val="24"/>
              </w:rPr>
            </w:pPr>
          </w:p>
        </w:tc>
        <w:tc>
          <w:tcPr>
            <w:tcW w:w="635" w:type="dxa"/>
          </w:tcPr>
          <w:p w14:paraId="77196001">
            <w:pPr>
              <w:pStyle w:val="17"/>
              <w:spacing w:before="4"/>
              <w:ind w:left="92"/>
              <w:rPr>
                <w:rFonts w:ascii="SimSun"/>
                <w:sz w:val="24"/>
              </w:rPr>
            </w:pPr>
            <w:r>
              <w:rPr>
                <w:rFonts w:ascii="SimSun"/>
                <w:spacing w:val="-4"/>
                <w:sz w:val="24"/>
              </w:rPr>
              <w:t>Page</w:t>
            </w:r>
          </w:p>
        </w:tc>
        <w:tc>
          <w:tcPr>
            <w:tcW w:w="473" w:type="dxa"/>
          </w:tcPr>
          <w:p w14:paraId="1AB25F16">
            <w:pPr>
              <w:pStyle w:val="17"/>
              <w:spacing w:before="4"/>
              <w:ind w:left="59"/>
              <w:rPr>
                <w:rFonts w:ascii="SimSun"/>
                <w:sz w:val="24"/>
              </w:rPr>
            </w:pPr>
            <w:r>
              <w:rPr>
                <w:rFonts w:ascii="SimSun"/>
                <w:spacing w:val="-5"/>
                <w:sz w:val="24"/>
              </w:rPr>
              <w:t>No.</w:t>
            </w:r>
          </w:p>
        </w:tc>
      </w:tr>
      <w:tr w14:paraId="1B7B92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6174" w:type="dxa"/>
          </w:tcPr>
          <w:p w14:paraId="49A7FE18">
            <w:pPr>
              <w:pStyle w:val="17"/>
              <w:spacing w:before="30"/>
              <w:ind w:left="50"/>
              <w:rPr>
                <w:b/>
                <w:sz w:val="24"/>
              </w:rPr>
            </w:pPr>
            <w:r>
              <w:rPr>
                <w:b/>
                <w:spacing w:val="-8"/>
                <w:sz w:val="24"/>
              </w:rPr>
              <w:t>1.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8"/>
                <w:sz w:val="24"/>
              </w:rPr>
              <w:t>JACOCO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8"/>
                <w:sz w:val="24"/>
              </w:rPr>
              <w:t>Code Coverage Report</w:t>
            </w:r>
          </w:p>
        </w:tc>
        <w:tc>
          <w:tcPr>
            <w:tcW w:w="1164" w:type="dxa"/>
          </w:tcPr>
          <w:p w14:paraId="0F1BC5AE">
            <w:pPr>
              <w:pStyle w:val="17"/>
              <w:spacing w:before="34"/>
              <w:ind w:right="210"/>
              <w:jc w:val="right"/>
              <w:rPr>
                <w:rFonts w:ascii="SimSun"/>
                <w:sz w:val="24"/>
              </w:rPr>
            </w:pPr>
            <w:r>
              <w:rPr>
                <w:rFonts w:ascii="SimSun"/>
                <w:spacing w:val="-10"/>
                <w:sz w:val="24"/>
              </w:rPr>
              <w:t>1</w:t>
            </w:r>
          </w:p>
        </w:tc>
        <w:tc>
          <w:tcPr>
            <w:tcW w:w="635" w:type="dxa"/>
          </w:tcPr>
          <w:p w14:paraId="44CFB67C">
            <w:pPr>
              <w:pStyle w:val="17"/>
              <w:rPr>
                <w:rFonts w:ascii="Times New Roman"/>
                <w:sz w:val="24"/>
              </w:rPr>
            </w:pPr>
          </w:p>
        </w:tc>
        <w:tc>
          <w:tcPr>
            <w:tcW w:w="473" w:type="dxa"/>
          </w:tcPr>
          <w:p w14:paraId="3C2122A2">
            <w:pPr>
              <w:pStyle w:val="17"/>
              <w:rPr>
                <w:rFonts w:ascii="Times New Roman"/>
                <w:sz w:val="24"/>
              </w:rPr>
            </w:pPr>
          </w:p>
        </w:tc>
      </w:tr>
      <w:tr w14:paraId="3D4ABF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6174" w:type="dxa"/>
          </w:tcPr>
          <w:p w14:paraId="6F13B04A">
            <w:pPr>
              <w:pStyle w:val="17"/>
              <w:spacing w:before="30"/>
              <w:ind w:left="50"/>
              <w:rPr>
                <w:b/>
                <w:sz w:val="24"/>
              </w:rPr>
            </w:pPr>
            <w:r>
              <w:rPr>
                <w:b/>
                <w:spacing w:val="-8"/>
                <w:sz w:val="24"/>
              </w:rPr>
              <w:t>2.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8"/>
                <w:sz w:val="24"/>
              </w:rPr>
              <w:t>SonarQube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8"/>
                <w:sz w:val="24"/>
              </w:rPr>
              <w:t>Report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8"/>
                <w:sz w:val="24"/>
              </w:rPr>
              <w:t>&amp;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8"/>
                <w:sz w:val="24"/>
              </w:rPr>
              <w:t>Issues</w:t>
            </w:r>
          </w:p>
        </w:tc>
        <w:tc>
          <w:tcPr>
            <w:tcW w:w="1164" w:type="dxa"/>
          </w:tcPr>
          <w:p w14:paraId="3731AD55">
            <w:pPr>
              <w:pStyle w:val="17"/>
              <w:spacing w:before="34"/>
              <w:ind w:right="210"/>
              <w:jc w:val="right"/>
              <w:rPr>
                <w:rFonts w:ascii="SimSun"/>
                <w:sz w:val="24"/>
              </w:rPr>
            </w:pPr>
            <w:r>
              <w:rPr>
                <w:rFonts w:ascii="SimSun"/>
                <w:spacing w:val="-10"/>
                <w:sz w:val="24"/>
              </w:rPr>
              <w:t>3</w:t>
            </w:r>
          </w:p>
        </w:tc>
        <w:tc>
          <w:tcPr>
            <w:tcW w:w="635" w:type="dxa"/>
          </w:tcPr>
          <w:p w14:paraId="2FC60B12">
            <w:pPr>
              <w:pStyle w:val="17"/>
              <w:rPr>
                <w:rFonts w:ascii="Times New Roman"/>
                <w:sz w:val="24"/>
              </w:rPr>
            </w:pPr>
          </w:p>
        </w:tc>
        <w:tc>
          <w:tcPr>
            <w:tcW w:w="473" w:type="dxa"/>
          </w:tcPr>
          <w:p w14:paraId="2179FF7A">
            <w:pPr>
              <w:pStyle w:val="17"/>
              <w:rPr>
                <w:rFonts w:ascii="Times New Roman"/>
                <w:sz w:val="24"/>
              </w:rPr>
            </w:pPr>
          </w:p>
        </w:tc>
      </w:tr>
      <w:tr w14:paraId="32C2CD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6174" w:type="dxa"/>
          </w:tcPr>
          <w:p w14:paraId="11A6E491">
            <w:pPr>
              <w:pStyle w:val="17"/>
              <w:spacing w:before="30"/>
              <w:ind w:left="50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3.</w:t>
            </w:r>
            <w:r>
              <w:rPr>
                <w:b/>
                <w:spacing w:val="8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System</w:t>
            </w:r>
            <w:r>
              <w:rPr>
                <w:b/>
                <w:spacing w:val="1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Architecture,</w:t>
            </w:r>
            <w:r>
              <w:rPr>
                <w:b/>
                <w:spacing w:val="1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ER</w:t>
            </w:r>
            <w:r>
              <w:rPr>
                <w:b/>
                <w:spacing w:val="9"/>
                <w:sz w:val="24"/>
              </w:rPr>
              <w:t xml:space="preserve"> </w:t>
            </w:r>
            <w:r>
              <w:rPr>
                <w:b/>
                <w:spacing w:val="-2"/>
                <w:w w:val="90"/>
                <w:sz w:val="24"/>
              </w:rPr>
              <w:t>Diagram</w:t>
            </w:r>
          </w:p>
        </w:tc>
        <w:tc>
          <w:tcPr>
            <w:tcW w:w="1164" w:type="dxa"/>
          </w:tcPr>
          <w:p w14:paraId="5ED4F511">
            <w:pPr>
              <w:pStyle w:val="17"/>
              <w:spacing w:before="34"/>
              <w:ind w:right="210"/>
              <w:jc w:val="right"/>
              <w:rPr>
                <w:rFonts w:ascii="SimSun"/>
                <w:sz w:val="24"/>
              </w:rPr>
            </w:pPr>
            <w:r>
              <w:rPr>
                <w:rFonts w:ascii="SimSun"/>
                <w:spacing w:val="-10"/>
                <w:sz w:val="24"/>
              </w:rPr>
              <w:t>5</w:t>
            </w:r>
          </w:p>
        </w:tc>
        <w:tc>
          <w:tcPr>
            <w:tcW w:w="635" w:type="dxa"/>
          </w:tcPr>
          <w:p w14:paraId="3F237D6E">
            <w:pPr>
              <w:pStyle w:val="17"/>
              <w:rPr>
                <w:rFonts w:ascii="Times New Roman"/>
                <w:sz w:val="24"/>
              </w:rPr>
            </w:pPr>
          </w:p>
        </w:tc>
        <w:tc>
          <w:tcPr>
            <w:tcW w:w="473" w:type="dxa"/>
          </w:tcPr>
          <w:p w14:paraId="43FE5815">
            <w:pPr>
              <w:pStyle w:val="17"/>
              <w:rPr>
                <w:rFonts w:ascii="Times New Roman"/>
                <w:sz w:val="24"/>
              </w:rPr>
            </w:pPr>
          </w:p>
        </w:tc>
      </w:tr>
      <w:tr w14:paraId="3C7465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6174" w:type="dxa"/>
          </w:tcPr>
          <w:p w14:paraId="3FA920E6">
            <w:pPr>
              <w:pStyle w:val="17"/>
              <w:spacing w:before="30"/>
              <w:ind w:left="50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4.</w:t>
            </w:r>
            <w:r>
              <w:rPr>
                <w:b/>
                <w:spacing w:val="6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JMeter</w:t>
            </w:r>
            <w:r>
              <w:rPr>
                <w:b/>
                <w:spacing w:val="11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&amp;</w:t>
            </w:r>
            <w:r>
              <w:rPr>
                <w:b/>
                <w:spacing w:val="9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RabbitMQ</w:t>
            </w:r>
            <w:r>
              <w:rPr>
                <w:b/>
                <w:spacing w:val="15"/>
                <w:sz w:val="24"/>
              </w:rPr>
              <w:t xml:space="preserve"> </w:t>
            </w:r>
            <w:r>
              <w:rPr>
                <w:b/>
                <w:spacing w:val="-2"/>
                <w:w w:val="90"/>
                <w:sz w:val="24"/>
              </w:rPr>
              <w:t>dashboard</w:t>
            </w:r>
          </w:p>
        </w:tc>
        <w:tc>
          <w:tcPr>
            <w:tcW w:w="1164" w:type="dxa"/>
          </w:tcPr>
          <w:p w14:paraId="5945BF6B">
            <w:pPr>
              <w:pStyle w:val="17"/>
              <w:spacing w:before="34"/>
              <w:ind w:right="210"/>
              <w:jc w:val="right"/>
              <w:rPr>
                <w:rFonts w:ascii="SimSun"/>
                <w:sz w:val="24"/>
              </w:rPr>
            </w:pPr>
            <w:r>
              <w:rPr>
                <w:rFonts w:ascii="SimSun"/>
                <w:spacing w:val="-10"/>
                <w:sz w:val="24"/>
              </w:rPr>
              <w:t>6</w:t>
            </w:r>
          </w:p>
        </w:tc>
        <w:tc>
          <w:tcPr>
            <w:tcW w:w="635" w:type="dxa"/>
          </w:tcPr>
          <w:p w14:paraId="1C6050AA">
            <w:pPr>
              <w:pStyle w:val="17"/>
              <w:rPr>
                <w:rFonts w:ascii="Times New Roman"/>
                <w:sz w:val="24"/>
              </w:rPr>
            </w:pPr>
          </w:p>
        </w:tc>
        <w:tc>
          <w:tcPr>
            <w:tcW w:w="473" w:type="dxa"/>
          </w:tcPr>
          <w:p w14:paraId="7A3B6778">
            <w:pPr>
              <w:pStyle w:val="17"/>
              <w:rPr>
                <w:rFonts w:ascii="Times New Roman"/>
                <w:sz w:val="24"/>
              </w:rPr>
            </w:pPr>
          </w:p>
        </w:tc>
      </w:tr>
      <w:tr w14:paraId="0EFAE6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6174" w:type="dxa"/>
          </w:tcPr>
          <w:p w14:paraId="27177A94">
            <w:pPr>
              <w:pStyle w:val="17"/>
              <w:spacing w:before="30"/>
              <w:ind w:left="50"/>
              <w:rPr>
                <w:sz w:val="24"/>
              </w:rPr>
            </w:pPr>
            <w:r>
              <w:rPr>
                <w:sz w:val="24"/>
              </w:rPr>
              <w:t>—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JMeter Result </w:t>
            </w:r>
            <w:r>
              <w:rPr>
                <w:spacing w:val="-4"/>
                <w:sz w:val="24"/>
              </w:rPr>
              <w:t>Tree</w:t>
            </w:r>
          </w:p>
        </w:tc>
        <w:tc>
          <w:tcPr>
            <w:tcW w:w="1164" w:type="dxa"/>
          </w:tcPr>
          <w:p w14:paraId="17AD06EE">
            <w:pPr>
              <w:pStyle w:val="17"/>
              <w:spacing w:before="34"/>
              <w:ind w:right="210"/>
              <w:jc w:val="right"/>
              <w:rPr>
                <w:rFonts w:ascii="SimSun"/>
                <w:sz w:val="24"/>
              </w:rPr>
            </w:pPr>
            <w:r>
              <w:rPr>
                <w:rFonts w:ascii="SimSun"/>
                <w:spacing w:val="-10"/>
                <w:sz w:val="24"/>
              </w:rPr>
              <w:t>6</w:t>
            </w:r>
          </w:p>
        </w:tc>
        <w:tc>
          <w:tcPr>
            <w:tcW w:w="635" w:type="dxa"/>
          </w:tcPr>
          <w:p w14:paraId="0485659A">
            <w:pPr>
              <w:pStyle w:val="17"/>
              <w:rPr>
                <w:rFonts w:ascii="Times New Roman"/>
                <w:sz w:val="24"/>
              </w:rPr>
            </w:pPr>
          </w:p>
        </w:tc>
        <w:tc>
          <w:tcPr>
            <w:tcW w:w="473" w:type="dxa"/>
          </w:tcPr>
          <w:p w14:paraId="7479B562">
            <w:pPr>
              <w:pStyle w:val="17"/>
              <w:rPr>
                <w:rFonts w:ascii="Times New Roman"/>
                <w:sz w:val="24"/>
              </w:rPr>
            </w:pPr>
          </w:p>
        </w:tc>
      </w:tr>
      <w:tr w14:paraId="771F63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6174" w:type="dxa"/>
          </w:tcPr>
          <w:p w14:paraId="6BD1BD7D">
            <w:pPr>
              <w:pStyle w:val="17"/>
              <w:spacing w:before="30"/>
              <w:ind w:left="50"/>
              <w:rPr>
                <w:sz w:val="24"/>
              </w:rPr>
            </w:pPr>
            <w:r>
              <w:rPr>
                <w:sz w:val="24"/>
              </w:rPr>
              <w:t>—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JMeter Summary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Report</w:t>
            </w:r>
          </w:p>
        </w:tc>
        <w:tc>
          <w:tcPr>
            <w:tcW w:w="1164" w:type="dxa"/>
          </w:tcPr>
          <w:p w14:paraId="2E59C847">
            <w:pPr>
              <w:pStyle w:val="17"/>
              <w:spacing w:before="34"/>
              <w:ind w:right="210"/>
              <w:jc w:val="right"/>
              <w:rPr>
                <w:rFonts w:ascii="SimSun"/>
                <w:sz w:val="24"/>
              </w:rPr>
            </w:pPr>
            <w:r>
              <w:rPr>
                <w:rFonts w:ascii="SimSun"/>
                <w:spacing w:val="-10"/>
                <w:sz w:val="24"/>
              </w:rPr>
              <w:t>6</w:t>
            </w:r>
          </w:p>
        </w:tc>
        <w:tc>
          <w:tcPr>
            <w:tcW w:w="635" w:type="dxa"/>
          </w:tcPr>
          <w:p w14:paraId="15B08BC5">
            <w:pPr>
              <w:pStyle w:val="17"/>
              <w:rPr>
                <w:rFonts w:ascii="Times New Roman"/>
                <w:sz w:val="24"/>
              </w:rPr>
            </w:pPr>
          </w:p>
        </w:tc>
        <w:tc>
          <w:tcPr>
            <w:tcW w:w="473" w:type="dxa"/>
          </w:tcPr>
          <w:p w14:paraId="24803D37">
            <w:pPr>
              <w:pStyle w:val="17"/>
              <w:rPr>
                <w:rFonts w:ascii="Times New Roman"/>
                <w:sz w:val="24"/>
              </w:rPr>
            </w:pPr>
          </w:p>
        </w:tc>
      </w:tr>
      <w:tr w14:paraId="5B08D6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6174" w:type="dxa"/>
          </w:tcPr>
          <w:p w14:paraId="68E50329">
            <w:pPr>
              <w:pStyle w:val="17"/>
              <w:spacing w:before="30"/>
              <w:ind w:left="50"/>
              <w:rPr>
                <w:sz w:val="24"/>
              </w:rPr>
            </w:pPr>
            <w:r>
              <w:rPr>
                <w:sz w:val="24"/>
              </w:rPr>
              <w:t>—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Apache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JMeter </w:t>
            </w:r>
            <w:r>
              <w:rPr>
                <w:spacing w:val="-2"/>
                <w:sz w:val="24"/>
              </w:rPr>
              <w:t>Dashboard</w:t>
            </w:r>
          </w:p>
        </w:tc>
        <w:tc>
          <w:tcPr>
            <w:tcW w:w="1164" w:type="dxa"/>
          </w:tcPr>
          <w:p w14:paraId="364B13C5">
            <w:pPr>
              <w:pStyle w:val="17"/>
              <w:spacing w:before="34"/>
              <w:ind w:right="210"/>
              <w:jc w:val="right"/>
              <w:rPr>
                <w:rFonts w:ascii="SimSun"/>
                <w:sz w:val="24"/>
              </w:rPr>
            </w:pPr>
            <w:r>
              <w:rPr>
                <w:rFonts w:ascii="SimSun"/>
                <w:spacing w:val="-10"/>
                <w:sz w:val="24"/>
              </w:rPr>
              <w:t>7</w:t>
            </w:r>
          </w:p>
        </w:tc>
        <w:tc>
          <w:tcPr>
            <w:tcW w:w="635" w:type="dxa"/>
          </w:tcPr>
          <w:p w14:paraId="3BC1922A">
            <w:pPr>
              <w:pStyle w:val="17"/>
              <w:rPr>
                <w:rFonts w:ascii="Times New Roman"/>
                <w:sz w:val="24"/>
              </w:rPr>
            </w:pPr>
          </w:p>
        </w:tc>
        <w:tc>
          <w:tcPr>
            <w:tcW w:w="473" w:type="dxa"/>
          </w:tcPr>
          <w:p w14:paraId="1B4B251F">
            <w:pPr>
              <w:pStyle w:val="17"/>
              <w:rPr>
                <w:rFonts w:ascii="Times New Roman"/>
                <w:sz w:val="24"/>
              </w:rPr>
            </w:pPr>
          </w:p>
        </w:tc>
      </w:tr>
      <w:tr w14:paraId="0141D6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6174" w:type="dxa"/>
          </w:tcPr>
          <w:p w14:paraId="7863D305">
            <w:pPr>
              <w:pStyle w:val="17"/>
              <w:spacing w:before="30"/>
              <w:ind w:left="50"/>
              <w:rPr>
                <w:b/>
                <w:sz w:val="24"/>
              </w:rPr>
            </w:pPr>
            <w:r>
              <w:rPr>
                <w:b/>
                <w:spacing w:val="-9"/>
                <w:sz w:val="24"/>
              </w:rPr>
              <w:t>5.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Logs</w:t>
            </w:r>
          </w:p>
        </w:tc>
        <w:tc>
          <w:tcPr>
            <w:tcW w:w="1164" w:type="dxa"/>
          </w:tcPr>
          <w:p w14:paraId="23838050">
            <w:pPr>
              <w:pStyle w:val="17"/>
              <w:spacing w:before="34"/>
              <w:ind w:right="210"/>
              <w:jc w:val="right"/>
              <w:rPr>
                <w:rFonts w:ascii="SimSun"/>
                <w:sz w:val="24"/>
              </w:rPr>
            </w:pPr>
            <w:r>
              <w:rPr>
                <w:rFonts w:ascii="SimSun"/>
                <w:spacing w:val="-10"/>
                <w:sz w:val="24"/>
              </w:rPr>
              <w:t>9</w:t>
            </w:r>
          </w:p>
        </w:tc>
        <w:tc>
          <w:tcPr>
            <w:tcW w:w="635" w:type="dxa"/>
          </w:tcPr>
          <w:p w14:paraId="5A751A36">
            <w:pPr>
              <w:pStyle w:val="17"/>
              <w:rPr>
                <w:rFonts w:ascii="Times New Roman"/>
                <w:sz w:val="24"/>
              </w:rPr>
            </w:pPr>
          </w:p>
        </w:tc>
        <w:tc>
          <w:tcPr>
            <w:tcW w:w="473" w:type="dxa"/>
          </w:tcPr>
          <w:p w14:paraId="61B03F99">
            <w:pPr>
              <w:pStyle w:val="17"/>
              <w:rPr>
                <w:rFonts w:ascii="Times New Roman"/>
                <w:sz w:val="24"/>
              </w:rPr>
            </w:pPr>
          </w:p>
        </w:tc>
      </w:tr>
      <w:tr w14:paraId="7040E3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6174" w:type="dxa"/>
          </w:tcPr>
          <w:p w14:paraId="6F826E55">
            <w:pPr>
              <w:pStyle w:val="17"/>
              <w:spacing w:before="30"/>
              <w:ind w:left="50"/>
              <w:rPr>
                <w:sz w:val="24"/>
              </w:rPr>
            </w:pPr>
            <w:r>
              <w:rPr>
                <w:sz w:val="24"/>
              </w:rPr>
              <w:t>—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RabbitMQ </w:t>
            </w:r>
            <w:r>
              <w:rPr>
                <w:spacing w:val="-2"/>
                <w:sz w:val="24"/>
              </w:rPr>
              <w:t>Dashboard</w:t>
            </w:r>
          </w:p>
        </w:tc>
        <w:tc>
          <w:tcPr>
            <w:tcW w:w="1164" w:type="dxa"/>
          </w:tcPr>
          <w:p w14:paraId="74FD77D6">
            <w:pPr>
              <w:pStyle w:val="17"/>
              <w:spacing w:before="34"/>
              <w:ind w:right="210"/>
              <w:jc w:val="right"/>
              <w:rPr>
                <w:rFonts w:ascii="SimSun"/>
                <w:sz w:val="24"/>
              </w:rPr>
            </w:pPr>
            <w:r>
              <w:rPr>
                <w:rFonts w:ascii="SimSun"/>
                <w:spacing w:val="-10"/>
                <w:sz w:val="24"/>
              </w:rPr>
              <w:t>9</w:t>
            </w:r>
          </w:p>
        </w:tc>
        <w:tc>
          <w:tcPr>
            <w:tcW w:w="635" w:type="dxa"/>
          </w:tcPr>
          <w:p w14:paraId="266DE626">
            <w:pPr>
              <w:pStyle w:val="17"/>
              <w:rPr>
                <w:rFonts w:ascii="Times New Roman"/>
                <w:sz w:val="24"/>
              </w:rPr>
            </w:pPr>
          </w:p>
        </w:tc>
        <w:tc>
          <w:tcPr>
            <w:tcW w:w="473" w:type="dxa"/>
          </w:tcPr>
          <w:p w14:paraId="3CF38048">
            <w:pPr>
              <w:pStyle w:val="17"/>
              <w:rPr>
                <w:rFonts w:ascii="Times New Roman"/>
                <w:sz w:val="24"/>
              </w:rPr>
            </w:pPr>
          </w:p>
        </w:tc>
      </w:tr>
      <w:tr w14:paraId="3B7D2C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6174" w:type="dxa"/>
          </w:tcPr>
          <w:p w14:paraId="0A7C96B8">
            <w:pPr>
              <w:pStyle w:val="17"/>
              <w:spacing w:before="30"/>
              <w:ind w:left="50"/>
              <w:rPr>
                <w:sz w:val="24"/>
              </w:rPr>
            </w:pPr>
            <w:r>
              <w:rPr>
                <w:sz w:val="24"/>
              </w:rPr>
              <w:t>—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Eureka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server,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Booking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Service</w:t>
            </w:r>
          </w:p>
        </w:tc>
        <w:tc>
          <w:tcPr>
            <w:tcW w:w="1164" w:type="dxa"/>
          </w:tcPr>
          <w:p w14:paraId="0A73E47D">
            <w:pPr>
              <w:pStyle w:val="17"/>
              <w:spacing w:before="34"/>
              <w:ind w:right="90"/>
              <w:jc w:val="right"/>
              <w:rPr>
                <w:rFonts w:ascii="SimSun"/>
                <w:sz w:val="24"/>
              </w:rPr>
            </w:pPr>
            <w:r>
              <w:rPr>
                <w:rFonts w:ascii="SimSun"/>
                <w:spacing w:val="-5"/>
                <w:sz w:val="24"/>
              </w:rPr>
              <w:t>10</w:t>
            </w:r>
          </w:p>
        </w:tc>
        <w:tc>
          <w:tcPr>
            <w:tcW w:w="635" w:type="dxa"/>
          </w:tcPr>
          <w:p w14:paraId="5F5222AA">
            <w:pPr>
              <w:pStyle w:val="17"/>
              <w:rPr>
                <w:rFonts w:ascii="Times New Roman"/>
                <w:sz w:val="24"/>
              </w:rPr>
            </w:pPr>
          </w:p>
        </w:tc>
        <w:tc>
          <w:tcPr>
            <w:tcW w:w="473" w:type="dxa"/>
          </w:tcPr>
          <w:p w14:paraId="55CB9325">
            <w:pPr>
              <w:pStyle w:val="17"/>
              <w:rPr>
                <w:rFonts w:ascii="Times New Roman"/>
                <w:sz w:val="24"/>
              </w:rPr>
            </w:pPr>
          </w:p>
        </w:tc>
      </w:tr>
      <w:tr w14:paraId="01C56A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6174" w:type="dxa"/>
          </w:tcPr>
          <w:p w14:paraId="7E2B6297">
            <w:pPr>
              <w:pStyle w:val="17"/>
              <w:spacing w:before="30"/>
              <w:ind w:left="50"/>
              <w:rPr>
                <w:sz w:val="24"/>
              </w:rPr>
            </w:pPr>
            <w:r>
              <w:rPr>
                <w:sz w:val="24"/>
              </w:rPr>
              <w:t>—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Flight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Service,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Gateway,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Notification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service</w:t>
            </w:r>
          </w:p>
        </w:tc>
        <w:tc>
          <w:tcPr>
            <w:tcW w:w="1164" w:type="dxa"/>
          </w:tcPr>
          <w:p w14:paraId="68A68CDD">
            <w:pPr>
              <w:pStyle w:val="17"/>
              <w:spacing w:before="34"/>
              <w:ind w:right="90"/>
              <w:jc w:val="right"/>
              <w:rPr>
                <w:rFonts w:ascii="SimSun"/>
                <w:sz w:val="24"/>
              </w:rPr>
            </w:pPr>
            <w:r>
              <w:rPr>
                <w:rFonts w:ascii="SimSun"/>
                <w:spacing w:val="-5"/>
                <w:sz w:val="24"/>
              </w:rPr>
              <w:t>10</w:t>
            </w:r>
          </w:p>
        </w:tc>
        <w:tc>
          <w:tcPr>
            <w:tcW w:w="635" w:type="dxa"/>
          </w:tcPr>
          <w:p w14:paraId="5C310DC5">
            <w:pPr>
              <w:pStyle w:val="17"/>
              <w:rPr>
                <w:rFonts w:ascii="Times New Roman"/>
                <w:sz w:val="24"/>
              </w:rPr>
            </w:pPr>
          </w:p>
        </w:tc>
        <w:tc>
          <w:tcPr>
            <w:tcW w:w="473" w:type="dxa"/>
          </w:tcPr>
          <w:p w14:paraId="391D190A">
            <w:pPr>
              <w:pStyle w:val="17"/>
              <w:rPr>
                <w:rFonts w:ascii="Times New Roman"/>
                <w:sz w:val="24"/>
              </w:rPr>
            </w:pPr>
          </w:p>
        </w:tc>
      </w:tr>
      <w:tr w14:paraId="6C133E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6174" w:type="dxa"/>
          </w:tcPr>
          <w:p w14:paraId="6616360C">
            <w:pPr>
              <w:pStyle w:val="17"/>
              <w:spacing w:before="30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6.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MongoDB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Screenshots</w:t>
            </w:r>
          </w:p>
        </w:tc>
        <w:tc>
          <w:tcPr>
            <w:tcW w:w="1164" w:type="dxa"/>
          </w:tcPr>
          <w:p w14:paraId="000E326D">
            <w:pPr>
              <w:pStyle w:val="17"/>
              <w:spacing w:before="34"/>
              <w:ind w:right="90"/>
              <w:jc w:val="right"/>
              <w:rPr>
                <w:rFonts w:ascii="SimSun"/>
                <w:sz w:val="24"/>
              </w:rPr>
            </w:pPr>
            <w:r>
              <w:rPr>
                <w:rFonts w:ascii="SimSun"/>
                <w:spacing w:val="-5"/>
                <w:sz w:val="24"/>
              </w:rPr>
              <w:t>11</w:t>
            </w:r>
          </w:p>
        </w:tc>
        <w:tc>
          <w:tcPr>
            <w:tcW w:w="635" w:type="dxa"/>
          </w:tcPr>
          <w:p w14:paraId="16D85E6D">
            <w:pPr>
              <w:pStyle w:val="17"/>
              <w:rPr>
                <w:rFonts w:ascii="Times New Roman"/>
                <w:sz w:val="24"/>
              </w:rPr>
            </w:pPr>
          </w:p>
        </w:tc>
        <w:tc>
          <w:tcPr>
            <w:tcW w:w="473" w:type="dxa"/>
          </w:tcPr>
          <w:p w14:paraId="09C872E1">
            <w:pPr>
              <w:pStyle w:val="17"/>
              <w:rPr>
                <w:rFonts w:ascii="Times New Roman"/>
                <w:sz w:val="24"/>
              </w:rPr>
            </w:pPr>
          </w:p>
        </w:tc>
      </w:tr>
      <w:tr w14:paraId="2E2914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6174" w:type="dxa"/>
          </w:tcPr>
          <w:p w14:paraId="5397430F">
            <w:pPr>
              <w:pStyle w:val="17"/>
              <w:spacing w:before="30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7.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Postman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Screenshots</w:t>
            </w:r>
          </w:p>
        </w:tc>
        <w:tc>
          <w:tcPr>
            <w:tcW w:w="1164" w:type="dxa"/>
          </w:tcPr>
          <w:p w14:paraId="3C1CD217">
            <w:pPr>
              <w:pStyle w:val="17"/>
              <w:spacing w:before="34"/>
              <w:ind w:right="90"/>
              <w:jc w:val="right"/>
              <w:rPr>
                <w:rFonts w:ascii="SimSun"/>
                <w:sz w:val="24"/>
              </w:rPr>
            </w:pPr>
            <w:r>
              <w:rPr>
                <w:rFonts w:ascii="SimSun"/>
                <w:spacing w:val="-5"/>
                <w:sz w:val="24"/>
              </w:rPr>
              <w:t>11</w:t>
            </w:r>
          </w:p>
        </w:tc>
        <w:tc>
          <w:tcPr>
            <w:tcW w:w="635" w:type="dxa"/>
          </w:tcPr>
          <w:p w14:paraId="3C84C911">
            <w:pPr>
              <w:pStyle w:val="17"/>
              <w:rPr>
                <w:rFonts w:ascii="Times New Roman"/>
                <w:sz w:val="24"/>
              </w:rPr>
            </w:pPr>
          </w:p>
        </w:tc>
        <w:tc>
          <w:tcPr>
            <w:tcW w:w="473" w:type="dxa"/>
          </w:tcPr>
          <w:p w14:paraId="70A75FDC">
            <w:pPr>
              <w:pStyle w:val="17"/>
              <w:rPr>
                <w:rFonts w:ascii="Times New Roman"/>
                <w:sz w:val="24"/>
              </w:rPr>
            </w:pPr>
          </w:p>
        </w:tc>
      </w:tr>
      <w:tr w14:paraId="604AA8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6174" w:type="dxa"/>
          </w:tcPr>
          <w:p w14:paraId="23A27957">
            <w:pPr>
              <w:pStyle w:val="17"/>
              <w:spacing w:before="30"/>
              <w:ind w:left="50"/>
              <w:rPr>
                <w:sz w:val="24"/>
              </w:rPr>
            </w:pPr>
            <w:r>
              <w:rPr>
                <w:sz w:val="24"/>
              </w:rPr>
              <w:t>—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Circuit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Breaker,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Message </w:t>
            </w:r>
            <w:r>
              <w:rPr>
                <w:spacing w:val="-2"/>
                <w:sz w:val="24"/>
              </w:rPr>
              <w:t>broker</w:t>
            </w:r>
          </w:p>
        </w:tc>
        <w:tc>
          <w:tcPr>
            <w:tcW w:w="1164" w:type="dxa"/>
          </w:tcPr>
          <w:p w14:paraId="5A4CDD67">
            <w:pPr>
              <w:pStyle w:val="17"/>
              <w:spacing w:before="34"/>
              <w:ind w:right="90"/>
              <w:jc w:val="right"/>
              <w:rPr>
                <w:rFonts w:ascii="SimSun"/>
                <w:sz w:val="24"/>
              </w:rPr>
            </w:pPr>
            <w:r>
              <w:rPr>
                <w:rFonts w:ascii="SimSun"/>
                <w:spacing w:val="-5"/>
                <w:sz w:val="24"/>
              </w:rPr>
              <w:t>11</w:t>
            </w:r>
          </w:p>
        </w:tc>
        <w:tc>
          <w:tcPr>
            <w:tcW w:w="635" w:type="dxa"/>
          </w:tcPr>
          <w:p w14:paraId="17C6550E">
            <w:pPr>
              <w:pStyle w:val="17"/>
              <w:rPr>
                <w:rFonts w:ascii="Times New Roman"/>
                <w:sz w:val="24"/>
              </w:rPr>
            </w:pPr>
          </w:p>
        </w:tc>
        <w:tc>
          <w:tcPr>
            <w:tcW w:w="473" w:type="dxa"/>
          </w:tcPr>
          <w:p w14:paraId="72D4B347">
            <w:pPr>
              <w:pStyle w:val="17"/>
              <w:rPr>
                <w:rFonts w:ascii="Times New Roman"/>
                <w:sz w:val="24"/>
              </w:rPr>
            </w:pPr>
          </w:p>
        </w:tc>
      </w:tr>
      <w:tr w14:paraId="5B62AF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6174" w:type="dxa"/>
          </w:tcPr>
          <w:p w14:paraId="36C1D203">
            <w:pPr>
              <w:pStyle w:val="17"/>
              <w:spacing w:before="30"/>
              <w:ind w:left="50"/>
              <w:rPr>
                <w:sz w:val="24"/>
              </w:rPr>
            </w:pPr>
            <w:r>
              <w:rPr>
                <w:sz w:val="24"/>
              </w:rPr>
              <w:t>—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—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JWT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security through API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Gateway</w:t>
            </w:r>
          </w:p>
        </w:tc>
        <w:tc>
          <w:tcPr>
            <w:tcW w:w="1164" w:type="dxa"/>
          </w:tcPr>
          <w:p w14:paraId="1EE308D4">
            <w:pPr>
              <w:pStyle w:val="17"/>
              <w:spacing w:before="34"/>
              <w:ind w:right="90"/>
              <w:jc w:val="right"/>
              <w:rPr>
                <w:rFonts w:ascii="SimSun"/>
                <w:sz w:val="24"/>
              </w:rPr>
            </w:pPr>
            <w:r>
              <w:rPr>
                <w:rFonts w:ascii="SimSun"/>
                <w:spacing w:val="-5"/>
                <w:sz w:val="24"/>
              </w:rPr>
              <w:t>12</w:t>
            </w:r>
          </w:p>
        </w:tc>
        <w:tc>
          <w:tcPr>
            <w:tcW w:w="635" w:type="dxa"/>
          </w:tcPr>
          <w:p w14:paraId="6621F243">
            <w:pPr>
              <w:pStyle w:val="17"/>
              <w:rPr>
                <w:rFonts w:ascii="Times New Roman"/>
                <w:sz w:val="24"/>
              </w:rPr>
            </w:pPr>
          </w:p>
        </w:tc>
        <w:tc>
          <w:tcPr>
            <w:tcW w:w="473" w:type="dxa"/>
          </w:tcPr>
          <w:p w14:paraId="5C9A5A3F">
            <w:pPr>
              <w:pStyle w:val="17"/>
              <w:rPr>
                <w:rFonts w:ascii="Times New Roman"/>
                <w:sz w:val="24"/>
              </w:rPr>
            </w:pPr>
          </w:p>
        </w:tc>
      </w:tr>
      <w:tr w14:paraId="525F83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6174" w:type="dxa"/>
          </w:tcPr>
          <w:p w14:paraId="618F3AAE">
            <w:pPr>
              <w:pStyle w:val="17"/>
              <w:spacing w:before="30"/>
              <w:ind w:left="50"/>
              <w:rPr>
                <w:sz w:val="24"/>
              </w:rPr>
            </w:pPr>
            <w:r>
              <w:rPr>
                <w:sz w:val="24"/>
              </w:rPr>
              <w:t>—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—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Status,Events</w:t>
            </w:r>
          </w:p>
        </w:tc>
        <w:tc>
          <w:tcPr>
            <w:tcW w:w="1164" w:type="dxa"/>
          </w:tcPr>
          <w:p w14:paraId="5148438C">
            <w:pPr>
              <w:pStyle w:val="17"/>
              <w:spacing w:before="34"/>
              <w:ind w:right="90"/>
              <w:jc w:val="right"/>
              <w:rPr>
                <w:rFonts w:ascii="SimSun"/>
                <w:sz w:val="24"/>
              </w:rPr>
            </w:pPr>
            <w:r>
              <w:rPr>
                <w:rFonts w:ascii="SimSun"/>
                <w:spacing w:val="-5"/>
                <w:sz w:val="24"/>
              </w:rPr>
              <w:t>12</w:t>
            </w:r>
          </w:p>
        </w:tc>
        <w:tc>
          <w:tcPr>
            <w:tcW w:w="635" w:type="dxa"/>
          </w:tcPr>
          <w:p w14:paraId="5EA143D5">
            <w:pPr>
              <w:pStyle w:val="17"/>
              <w:rPr>
                <w:rFonts w:ascii="Times New Roman"/>
                <w:sz w:val="24"/>
              </w:rPr>
            </w:pPr>
          </w:p>
        </w:tc>
        <w:tc>
          <w:tcPr>
            <w:tcW w:w="473" w:type="dxa"/>
          </w:tcPr>
          <w:p w14:paraId="3FDC8DEC">
            <w:pPr>
              <w:pStyle w:val="17"/>
              <w:rPr>
                <w:rFonts w:ascii="Times New Roman"/>
                <w:sz w:val="24"/>
              </w:rPr>
            </w:pPr>
          </w:p>
        </w:tc>
      </w:tr>
      <w:tr w14:paraId="7ABEF9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6174" w:type="dxa"/>
          </w:tcPr>
          <w:p w14:paraId="33EFB070">
            <w:pPr>
              <w:pStyle w:val="17"/>
              <w:spacing w:before="30"/>
              <w:ind w:left="50"/>
              <w:rPr>
                <w:sz w:val="24"/>
              </w:rPr>
            </w:pPr>
            <w:r>
              <w:rPr>
                <w:sz w:val="24"/>
              </w:rPr>
              <w:t>—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Health </w:t>
            </w:r>
            <w:r>
              <w:rPr>
                <w:spacing w:val="-2"/>
                <w:sz w:val="24"/>
              </w:rPr>
              <w:t>Checks</w:t>
            </w:r>
          </w:p>
        </w:tc>
        <w:tc>
          <w:tcPr>
            <w:tcW w:w="1164" w:type="dxa"/>
          </w:tcPr>
          <w:p w14:paraId="18C640D3">
            <w:pPr>
              <w:pStyle w:val="17"/>
              <w:spacing w:before="34"/>
              <w:ind w:right="90"/>
              <w:jc w:val="right"/>
              <w:rPr>
                <w:rFonts w:ascii="SimSun"/>
                <w:sz w:val="24"/>
              </w:rPr>
            </w:pPr>
            <w:r>
              <w:rPr>
                <w:rFonts w:ascii="SimSun"/>
                <w:spacing w:val="-5"/>
                <w:sz w:val="24"/>
              </w:rPr>
              <w:t>13</w:t>
            </w:r>
          </w:p>
        </w:tc>
        <w:tc>
          <w:tcPr>
            <w:tcW w:w="635" w:type="dxa"/>
          </w:tcPr>
          <w:p w14:paraId="08EA3E38">
            <w:pPr>
              <w:pStyle w:val="17"/>
              <w:rPr>
                <w:rFonts w:ascii="Times New Roman"/>
                <w:sz w:val="24"/>
              </w:rPr>
            </w:pPr>
          </w:p>
        </w:tc>
        <w:tc>
          <w:tcPr>
            <w:tcW w:w="473" w:type="dxa"/>
          </w:tcPr>
          <w:p w14:paraId="3BDFE391">
            <w:pPr>
              <w:pStyle w:val="17"/>
              <w:rPr>
                <w:rFonts w:ascii="Times New Roman"/>
                <w:sz w:val="24"/>
              </w:rPr>
            </w:pPr>
          </w:p>
        </w:tc>
      </w:tr>
      <w:tr w14:paraId="233B94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6174" w:type="dxa"/>
          </w:tcPr>
          <w:p w14:paraId="6DA84F16">
            <w:pPr>
              <w:pStyle w:val="17"/>
              <w:spacing w:before="30"/>
              <w:ind w:left="50"/>
              <w:rPr>
                <w:sz w:val="24"/>
              </w:rPr>
            </w:pPr>
            <w:r>
              <w:rPr>
                <w:sz w:val="24"/>
              </w:rPr>
              <w:t>—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—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Gateway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Health</w:t>
            </w:r>
          </w:p>
        </w:tc>
        <w:tc>
          <w:tcPr>
            <w:tcW w:w="1164" w:type="dxa"/>
          </w:tcPr>
          <w:p w14:paraId="49098EAE">
            <w:pPr>
              <w:pStyle w:val="17"/>
              <w:spacing w:before="34"/>
              <w:ind w:right="90"/>
              <w:jc w:val="right"/>
              <w:rPr>
                <w:rFonts w:ascii="SimSun"/>
                <w:sz w:val="24"/>
              </w:rPr>
            </w:pPr>
            <w:r>
              <w:rPr>
                <w:rFonts w:ascii="SimSun"/>
                <w:spacing w:val="-5"/>
                <w:sz w:val="24"/>
              </w:rPr>
              <w:t>13</w:t>
            </w:r>
          </w:p>
        </w:tc>
        <w:tc>
          <w:tcPr>
            <w:tcW w:w="635" w:type="dxa"/>
          </w:tcPr>
          <w:p w14:paraId="297943D2">
            <w:pPr>
              <w:pStyle w:val="17"/>
              <w:rPr>
                <w:rFonts w:ascii="Times New Roman"/>
                <w:sz w:val="24"/>
              </w:rPr>
            </w:pPr>
          </w:p>
        </w:tc>
        <w:tc>
          <w:tcPr>
            <w:tcW w:w="473" w:type="dxa"/>
          </w:tcPr>
          <w:p w14:paraId="4CB0018D">
            <w:pPr>
              <w:pStyle w:val="17"/>
              <w:rPr>
                <w:rFonts w:ascii="Times New Roman"/>
                <w:sz w:val="24"/>
              </w:rPr>
            </w:pPr>
          </w:p>
        </w:tc>
      </w:tr>
      <w:tr w14:paraId="2AF059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6174" w:type="dxa"/>
          </w:tcPr>
          <w:p w14:paraId="6D376DF1">
            <w:pPr>
              <w:pStyle w:val="17"/>
              <w:spacing w:before="30"/>
              <w:ind w:left="50"/>
              <w:rPr>
                <w:sz w:val="24"/>
              </w:rPr>
            </w:pPr>
            <w:r>
              <w:rPr>
                <w:sz w:val="24"/>
              </w:rPr>
              <w:t>—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—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Booking Service </w:t>
            </w:r>
            <w:r>
              <w:rPr>
                <w:spacing w:val="-2"/>
                <w:sz w:val="24"/>
              </w:rPr>
              <w:t>Health</w:t>
            </w:r>
          </w:p>
        </w:tc>
        <w:tc>
          <w:tcPr>
            <w:tcW w:w="1164" w:type="dxa"/>
          </w:tcPr>
          <w:p w14:paraId="56E17689">
            <w:pPr>
              <w:pStyle w:val="17"/>
              <w:spacing w:before="34"/>
              <w:ind w:right="90"/>
              <w:jc w:val="right"/>
              <w:rPr>
                <w:rFonts w:ascii="SimSun"/>
                <w:sz w:val="24"/>
              </w:rPr>
            </w:pPr>
            <w:r>
              <w:rPr>
                <w:rFonts w:ascii="SimSun"/>
                <w:spacing w:val="-5"/>
                <w:sz w:val="24"/>
              </w:rPr>
              <w:t>13</w:t>
            </w:r>
          </w:p>
        </w:tc>
        <w:tc>
          <w:tcPr>
            <w:tcW w:w="635" w:type="dxa"/>
          </w:tcPr>
          <w:p w14:paraId="45F4A0B8">
            <w:pPr>
              <w:pStyle w:val="17"/>
              <w:rPr>
                <w:rFonts w:ascii="Times New Roman"/>
                <w:sz w:val="24"/>
              </w:rPr>
            </w:pPr>
          </w:p>
        </w:tc>
        <w:tc>
          <w:tcPr>
            <w:tcW w:w="473" w:type="dxa"/>
          </w:tcPr>
          <w:p w14:paraId="2BDE01AC">
            <w:pPr>
              <w:pStyle w:val="17"/>
              <w:rPr>
                <w:rFonts w:ascii="Times New Roman"/>
                <w:sz w:val="24"/>
              </w:rPr>
            </w:pPr>
          </w:p>
        </w:tc>
      </w:tr>
      <w:tr w14:paraId="2ED1F2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6174" w:type="dxa"/>
          </w:tcPr>
          <w:p w14:paraId="53B909EC">
            <w:pPr>
              <w:pStyle w:val="17"/>
              <w:spacing w:before="30"/>
              <w:ind w:left="50"/>
              <w:rPr>
                <w:sz w:val="24"/>
              </w:rPr>
            </w:pPr>
            <w:r>
              <w:rPr>
                <w:sz w:val="24"/>
              </w:rPr>
              <w:t>—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—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Eureka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Server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Health</w:t>
            </w:r>
          </w:p>
        </w:tc>
        <w:tc>
          <w:tcPr>
            <w:tcW w:w="1164" w:type="dxa"/>
          </w:tcPr>
          <w:p w14:paraId="56F90787">
            <w:pPr>
              <w:pStyle w:val="17"/>
              <w:spacing w:before="37"/>
              <w:ind w:right="90"/>
              <w:jc w:val="right"/>
              <w:rPr>
                <w:rFonts w:ascii="SimSun"/>
                <w:sz w:val="24"/>
              </w:rPr>
            </w:pPr>
            <w:r>
              <w:rPr>
                <w:rFonts w:ascii="SimSun"/>
                <w:spacing w:val="-5"/>
                <w:sz w:val="24"/>
              </w:rPr>
              <w:t>14</w:t>
            </w:r>
          </w:p>
        </w:tc>
        <w:tc>
          <w:tcPr>
            <w:tcW w:w="635" w:type="dxa"/>
          </w:tcPr>
          <w:p w14:paraId="12D47897">
            <w:pPr>
              <w:pStyle w:val="17"/>
              <w:rPr>
                <w:rFonts w:ascii="Times New Roman"/>
                <w:sz w:val="24"/>
              </w:rPr>
            </w:pPr>
          </w:p>
        </w:tc>
        <w:tc>
          <w:tcPr>
            <w:tcW w:w="473" w:type="dxa"/>
          </w:tcPr>
          <w:p w14:paraId="113ED5D5">
            <w:pPr>
              <w:pStyle w:val="17"/>
              <w:rPr>
                <w:rFonts w:ascii="Times New Roman"/>
                <w:sz w:val="24"/>
              </w:rPr>
            </w:pPr>
          </w:p>
        </w:tc>
      </w:tr>
      <w:tr w14:paraId="245273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6174" w:type="dxa"/>
          </w:tcPr>
          <w:p w14:paraId="4D18B8F1">
            <w:pPr>
              <w:pStyle w:val="17"/>
              <w:spacing w:before="30"/>
              <w:ind w:left="50"/>
              <w:rPr>
                <w:sz w:val="24"/>
              </w:rPr>
            </w:pPr>
            <w:r>
              <w:rPr>
                <w:sz w:val="24"/>
              </w:rPr>
              <w:t>—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—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Flight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Service </w:t>
            </w:r>
            <w:r>
              <w:rPr>
                <w:spacing w:val="-2"/>
                <w:sz w:val="24"/>
              </w:rPr>
              <w:t>Health</w:t>
            </w:r>
          </w:p>
        </w:tc>
        <w:tc>
          <w:tcPr>
            <w:tcW w:w="1164" w:type="dxa"/>
          </w:tcPr>
          <w:p w14:paraId="4EB1DC4D">
            <w:pPr>
              <w:pStyle w:val="17"/>
              <w:spacing w:before="34"/>
              <w:ind w:right="90"/>
              <w:jc w:val="right"/>
              <w:rPr>
                <w:rFonts w:ascii="SimSun"/>
                <w:sz w:val="24"/>
              </w:rPr>
            </w:pPr>
            <w:r>
              <w:rPr>
                <w:rFonts w:ascii="SimSun"/>
                <w:spacing w:val="-5"/>
                <w:sz w:val="24"/>
              </w:rPr>
              <w:t>14</w:t>
            </w:r>
          </w:p>
        </w:tc>
        <w:tc>
          <w:tcPr>
            <w:tcW w:w="635" w:type="dxa"/>
          </w:tcPr>
          <w:p w14:paraId="6F24BF2E">
            <w:pPr>
              <w:pStyle w:val="17"/>
              <w:rPr>
                <w:rFonts w:ascii="Times New Roman"/>
                <w:sz w:val="24"/>
              </w:rPr>
            </w:pPr>
          </w:p>
        </w:tc>
        <w:tc>
          <w:tcPr>
            <w:tcW w:w="473" w:type="dxa"/>
          </w:tcPr>
          <w:p w14:paraId="44DB22A7">
            <w:pPr>
              <w:pStyle w:val="17"/>
              <w:rPr>
                <w:rFonts w:ascii="Times New Roman"/>
                <w:sz w:val="24"/>
              </w:rPr>
            </w:pPr>
          </w:p>
        </w:tc>
      </w:tr>
      <w:tr w14:paraId="5A4CD7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6174" w:type="dxa"/>
          </w:tcPr>
          <w:p w14:paraId="289B590C">
            <w:pPr>
              <w:pStyle w:val="17"/>
              <w:spacing w:before="30"/>
              <w:ind w:left="50"/>
              <w:rPr>
                <w:sz w:val="24"/>
              </w:rPr>
            </w:pPr>
            <w:r>
              <w:rPr>
                <w:sz w:val="24"/>
              </w:rPr>
              <w:t>—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Add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Flight</w:t>
            </w:r>
          </w:p>
        </w:tc>
        <w:tc>
          <w:tcPr>
            <w:tcW w:w="1164" w:type="dxa"/>
          </w:tcPr>
          <w:p w14:paraId="6DB07547">
            <w:pPr>
              <w:pStyle w:val="17"/>
              <w:spacing w:before="34"/>
              <w:ind w:right="90"/>
              <w:jc w:val="right"/>
              <w:rPr>
                <w:rFonts w:ascii="SimSun"/>
                <w:sz w:val="24"/>
              </w:rPr>
            </w:pPr>
            <w:r>
              <w:rPr>
                <w:rFonts w:ascii="SimSun"/>
                <w:spacing w:val="-5"/>
                <w:sz w:val="24"/>
              </w:rPr>
              <w:t>15</w:t>
            </w:r>
          </w:p>
        </w:tc>
        <w:tc>
          <w:tcPr>
            <w:tcW w:w="635" w:type="dxa"/>
          </w:tcPr>
          <w:p w14:paraId="6A91DE26">
            <w:pPr>
              <w:pStyle w:val="17"/>
              <w:rPr>
                <w:rFonts w:ascii="Times New Roman"/>
                <w:sz w:val="24"/>
              </w:rPr>
            </w:pPr>
          </w:p>
        </w:tc>
        <w:tc>
          <w:tcPr>
            <w:tcW w:w="473" w:type="dxa"/>
          </w:tcPr>
          <w:p w14:paraId="71A06146">
            <w:pPr>
              <w:pStyle w:val="17"/>
              <w:rPr>
                <w:rFonts w:ascii="Times New Roman"/>
                <w:sz w:val="24"/>
              </w:rPr>
            </w:pPr>
          </w:p>
        </w:tc>
      </w:tr>
      <w:tr w14:paraId="55E8F2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6174" w:type="dxa"/>
          </w:tcPr>
          <w:p w14:paraId="0C5CADF9">
            <w:pPr>
              <w:pStyle w:val="17"/>
              <w:spacing w:before="30"/>
              <w:ind w:left="50"/>
              <w:rPr>
                <w:sz w:val="24"/>
              </w:rPr>
            </w:pPr>
            <w:r>
              <w:rPr>
                <w:sz w:val="24"/>
              </w:rPr>
              <w:t>—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Book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Flight, get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flight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PNR, get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flight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1164" w:type="dxa"/>
          </w:tcPr>
          <w:p w14:paraId="6A3BD0BA">
            <w:pPr>
              <w:pStyle w:val="17"/>
              <w:spacing w:before="34"/>
              <w:ind w:right="90"/>
              <w:jc w:val="right"/>
              <w:rPr>
                <w:rFonts w:ascii="SimSun"/>
                <w:sz w:val="24"/>
              </w:rPr>
            </w:pPr>
            <w:r>
              <w:rPr>
                <w:rFonts w:ascii="SimSun"/>
                <w:spacing w:val="-5"/>
                <w:sz w:val="24"/>
              </w:rPr>
              <w:t>15</w:t>
            </w:r>
          </w:p>
        </w:tc>
        <w:tc>
          <w:tcPr>
            <w:tcW w:w="635" w:type="dxa"/>
          </w:tcPr>
          <w:p w14:paraId="21DAE655">
            <w:pPr>
              <w:pStyle w:val="17"/>
              <w:rPr>
                <w:rFonts w:ascii="Times New Roman"/>
                <w:sz w:val="24"/>
              </w:rPr>
            </w:pPr>
          </w:p>
        </w:tc>
        <w:tc>
          <w:tcPr>
            <w:tcW w:w="473" w:type="dxa"/>
          </w:tcPr>
          <w:p w14:paraId="48929851">
            <w:pPr>
              <w:pStyle w:val="17"/>
              <w:rPr>
                <w:rFonts w:ascii="Times New Roman"/>
                <w:sz w:val="24"/>
              </w:rPr>
            </w:pPr>
          </w:p>
        </w:tc>
      </w:tr>
      <w:tr w14:paraId="502C46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6174" w:type="dxa"/>
          </w:tcPr>
          <w:p w14:paraId="466D489F">
            <w:pPr>
              <w:pStyle w:val="17"/>
              <w:spacing w:before="30"/>
              <w:ind w:left="50"/>
              <w:rPr>
                <w:sz w:val="24"/>
              </w:rPr>
            </w:pPr>
            <w:r>
              <w:rPr>
                <w:sz w:val="24"/>
              </w:rPr>
              <w:t>—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Cancel Booking,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FALLBACK</w:t>
            </w:r>
            <w:r>
              <w:rPr>
                <w:spacing w:val="-4"/>
                <w:sz w:val="24"/>
              </w:rPr>
              <w:t xml:space="preserve"> CASE</w:t>
            </w:r>
          </w:p>
        </w:tc>
        <w:tc>
          <w:tcPr>
            <w:tcW w:w="1164" w:type="dxa"/>
          </w:tcPr>
          <w:p w14:paraId="79BA2389">
            <w:pPr>
              <w:pStyle w:val="17"/>
              <w:spacing w:before="34"/>
              <w:ind w:right="90"/>
              <w:jc w:val="right"/>
              <w:rPr>
                <w:rFonts w:ascii="SimSun"/>
                <w:sz w:val="24"/>
              </w:rPr>
            </w:pPr>
            <w:r>
              <w:rPr>
                <w:rFonts w:ascii="SimSun"/>
                <w:spacing w:val="-5"/>
                <w:sz w:val="24"/>
              </w:rPr>
              <w:t>15</w:t>
            </w:r>
          </w:p>
        </w:tc>
        <w:tc>
          <w:tcPr>
            <w:tcW w:w="635" w:type="dxa"/>
          </w:tcPr>
          <w:p w14:paraId="1EFE1D08">
            <w:pPr>
              <w:pStyle w:val="17"/>
              <w:rPr>
                <w:rFonts w:ascii="Times New Roman"/>
                <w:sz w:val="24"/>
              </w:rPr>
            </w:pPr>
          </w:p>
        </w:tc>
        <w:tc>
          <w:tcPr>
            <w:tcW w:w="473" w:type="dxa"/>
          </w:tcPr>
          <w:p w14:paraId="4778D3AC">
            <w:pPr>
              <w:pStyle w:val="17"/>
              <w:rPr>
                <w:rFonts w:ascii="Times New Roman"/>
                <w:sz w:val="24"/>
              </w:rPr>
            </w:pPr>
          </w:p>
        </w:tc>
      </w:tr>
      <w:tr w14:paraId="5C5596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6174" w:type="dxa"/>
          </w:tcPr>
          <w:p w14:paraId="6974A2DA">
            <w:pPr>
              <w:pStyle w:val="17"/>
              <w:spacing w:before="30"/>
              <w:ind w:left="50"/>
              <w:rPr>
                <w:sz w:val="24"/>
              </w:rPr>
            </w:pPr>
            <w:r>
              <w:rPr>
                <w:sz w:val="24"/>
              </w:rPr>
              <w:t>—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Get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Booking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PNR</w:t>
            </w:r>
          </w:p>
        </w:tc>
        <w:tc>
          <w:tcPr>
            <w:tcW w:w="1164" w:type="dxa"/>
          </w:tcPr>
          <w:p w14:paraId="66A9DF2C">
            <w:pPr>
              <w:pStyle w:val="17"/>
              <w:spacing w:before="37"/>
              <w:ind w:right="90"/>
              <w:jc w:val="right"/>
              <w:rPr>
                <w:rFonts w:ascii="SimSun"/>
                <w:sz w:val="24"/>
              </w:rPr>
            </w:pPr>
            <w:r>
              <w:rPr>
                <w:rFonts w:ascii="SimSun"/>
                <w:spacing w:val="-5"/>
                <w:sz w:val="24"/>
              </w:rPr>
              <w:t>16</w:t>
            </w:r>
          </w:p>
        </w:tc>
        <w:tc>
          <w:tcPr>
            <w:tcW w:w="635" w:type="dxa"/>
          </w:tcPr>
          <w:p w14:paraId="7F25558F">
            <w:pPr>
              <w:pStyle w:val="17"/>
              <w:rPr>
                <w:rFonts w:ascii="Times New Roman"/>
                <w:sz w:val="24"/>
              </w:rPr>
            </w:pPr>
          </w:p>
        </w:tc>
        <w:tc>
          <w:tcPr>
            <w:tcW w:w="473" w:type="dxa"/>
          </w:tcPr>
          <w:p w14:paraId="3D7A378F">
            <w:pPr>
              <w:pStyle w:val="17"/>
              <w:rPr>
                <w:rFonts w:ascii="Times New Roman"/>
                <w:sz w:val="24"/>
              </w:rPr>
            </w:pPr>
          </w:p>
        </w:tc>
      </w:tr>
      <w:tr w14:paraId="03A4FC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6174" w:type="dxa"/>
          </w:tcPr>
          <w:p w14:paraId="341F4E76">
            <w:pPr>
              <w:pStyle w:val="17"/>
              <w:spacing w:before="30"/>
              <w:ind w:left="50"/>
              <w:rPr>
                <w:sz w:val="24"/>
              </w:rPr>
            </w:pPr>
            <w:r>
              <w:rPr>
                <w:sz w:val="24"/>
              </w:rPr>
              <w:t>—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Get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Booking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History</w:t>
            </w:r>
          </w:p>
        </w:tc>
        <w:tc>
          <w:tcPr>
            <w:tcW w:w="1164" w:type="dxa"/>
          </w:tcPr>
          <w:p w14:paraId="5584D4BB">
            <w:pPr>
              <w:pStyle w:val="17"/>
              <w:spacing w:before="34"/>
              <w:ind w:right="90"/>
              <w:jc w:val="right"/>
              <w:rPr>
                <w:rFonts w:ascii="SimSun"/>
                <w:sz w:val="24"/>
              </w:rPr>
            </w:pPr>
            <w:r>
              <w:rPr>
                <w:rFonts w:ascii="SimSun"/>
                <w:spacing w:val="-5"/>
                <w:sz w:val="24"/>
              </w:rPr>
              <w:t>16</w:t>
            </w:r>
          </w:p>
        </w:tc>
        <w:tc>
          <w:tcPr>
            <w:tcW w:w="635" w:type="dxa"/>
          </w:tcPr>
          <w:p w14:paraId="7E810095">
            <w:pPr>
              <w:pStyle w:val="17"/>
              <w:rPr>
                <w:rFonts w:ascii="Times New Roman"/>
                <w:sz w:val="24"/>
              </w:rPr>
            </w:pPr>
          </w:p>
        </w:tc>
        <w:tc>
          <w:tcPr>
            <w:tcW w:w="473" w:type="dxa"/>
          </w:tcPr>
          <w:p w14:paraId="2AD73C9C">
            <w:pPr>
              <w:pStyle w:val="17"/>
              <w:rPr>
                <w:rFonts w:ascii="Times New Roman"/>
                <w:sz w:val="24"/>
              </w:rPr>
            </w:pPr>
          </w:p>
        </w:tc>
      </w:tr>
      <w:tr w14:paraId="0B82C0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6174" w:type="dxa"/>
          </w:tcPr>
          <w:p w14:paraId="02A582F8">
            <w:pPr>
              <w:pStyle w:val="17"/>
              <w:spacing w:before="30"/>
              <w:ind w:left="50"/>
              <w:rPr>
                <w:b/>
                <w:sz w:val="24"/>
              </w:rPr>
            </w:pPr>
            <w:r>
              <w:rPr>
                <w:b/>
                <w:spacing w:val="-9"/>
                <w:sz w:val="24"/>
              </w:rPr>
              <w:t>8.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Email</w:t>
            </w:r>
          </w:p>
        </w:tc>
        <w:tc>
          <w:tcPr>
            <w:tcW w:w="1164" w:type="dxa"/>
          </w:tcPr>
          <w:p w14:paraId="2B922B57">
            <w:pPr>
              <w:pStyle w:val="17"/>
              <w:spacing w:before="34"/>
              <w:ind w:right="90"/>
              <w:jc w:val="right"/>
              <w:rPr>
                <w:rFonts w:ascii="SimSun"/>
                <w:sz w:val="24"/>
              </w:rPr>
            </w:pPr>
            <w:r>
              <w:rPr>
                <w:rFonts w:ascii="SimSun"/>
                <w:spacing w:val="-5"/>
                <w:sz w:val="24"/>
              </w:rPr>
              <w:t>17</w:t>
            </w:r>
          </w:p>
        </w:tc>
        <w:tc>
          <w:tcPr>
            <w:tcW w:w="635" w:type="dxa"/>
          </w:tcPr>
          <w:p w14:paraId="3ABDAA00">
            <w:pPr>
              <w:pStyle w:val="17"/>
              <w:rPr>
                <w:rFonts w:ascii="Times New Roman"/>
                <w:sz w:val="24"/>
              </w:rPr>
            </w:pPr>
          </w:p>
        </w:tc>
        <w:tc>
          <w:tcPr>
            <w:tcW w:w="473" w:type="dxa"/>
          </w:tcPr>
          <w:p w14:paraId="763CBBB7">
            <w:pPr>
              <w:pStyle w:val="17"/>
              <w:rPr>
                <w:rFonts w:ascii="Times New Roman"/>
                <w:sz w:val="24"/>
              </w:rPr>
            </w:pPr>
          </w:p>
        </w:tc>
      </w:tr>
      <w:tr w14:paraId="19A807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6174" w:type="dxa"/>
          </w:tcPr>
          <w:p w14:paraId="4FC569D3">
            <w:pPr>
              <w:pStyle w:val="17"/>
              <w:spacing w:before="30"/>
              <w:ind w:left="50"/>
              <w:rPr>
                <w:sz w:val="24"/>
              </w:rPr>
            </w:pPr>
            <w:r>
              <w:rPr>
                <w:sz w:val="24"/>
              </w:rPr>
              <w:t>—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5"/>
                <w:sz w:val="24"/>
              </w:rPr>
              <w:t>PDF</w:t>
            </w:r>
          </w:p>
        </w:tc>
        <w:tc>
          <w:tcPr>
            <w:tcW w:w="1164" w:type="dxa"/>
          </w:tcPr>
          <w:p w14:paraId="2FEBBBA8">
            <w:pPr>
              <w:pStyle w:val="17"/>
              <w:spacing w:before="34"/>
              <w:ind w:right="90"/>
              <w:jc w:val="right"/>
              <w:rPr>
                <w:rFonts w:ascii="SimSun"/>
                <w:sz w:val="24"/>
              </w:rPr>
            </w:pPr>
            <w:r>
              <w:rPr>
                <w:rFonts w:ascii="SimSun"/>
                <w:spacing w:val="-5"/>
                <w:sz w:val="24"/>
              </w:rPr>
              <w:t>17</w:t>
            </w:r>
          </w:p>
        </w:tc>
        <w:tc>
          <w:tcPr>
            <w:tcW w:w="635" w:type="dxa"/>
          </w:tcPr>
          <w:p w14:paraId="5A636039">
            <w:pPr>
              <w:pStyle w:val="17"/>
              <w:rPr>
                <w:rFonts w:ascii="Times New Roman"/>
                <w:sz w:val="24"/>
              </w:rPr>
            </w:pPr>
          </w:p>
        </w:tc>
        <w:tc>
          <w:tcPr>
            <w:tcW w:w="473" w:type="dxa"/>
          </w:tcPr>
          <w:p w14:paraId="3066BC4A">
            <w:pPr>
              <w:pStyle w:val="17"/>
              <w:rPr>
                <w:rFonts w:ascii="Times New Roman"/>
                <w:sz w:val="24"/>
              </w:rPr>
            </w:pPr>
          </w:p>
        </w:tc>
      </w:tr>
      <w:tr w14:paraId="6AE96B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6174" w:type="dxa"/>
          </w:tcPr>
          <w:p w14:paraId="4BBFF6DE">
            <w:pPr>
              <w:pStyle w:val="17"/>
              <w:spacing w:before="30"/>
              <w:ind w:left="50"/>
              <w:rPr>
                <w:sz w:val="24"/>
              </w:rPr>
            </w:pPr>
            <w:r>
              <w:rPr>
                <w:sz w:val="24"/>
              </w:rPr>
              <w:t>—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Without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PDF</w:t>
            </w:r>
          </w:p>
        </w:tc>
        <w:tc>
          <w:tcPr>
            <w:tcW w:w="1164" w:type="dxa"/>
          </w:tcPr>
          <w:p w14:paraId="3C11B7BC">
            <w:pPr>
              <w:pStyle w:val="17"/>
              <w:spacing w:before="37"/>
              <w:ind w:right="90"/>
              <w:jc w:val="right"/>
              <w:rPr>
                <w:rFonts w:ascii="SimSun"/>
                <w:sz w:val="24"/>
              </w:rPr>
            </w:pPr>
            <w:r>
              <w:rPr>
                <w:rFonts w:ascii="SimSun"/>
                <w:spacing w:val="-5"/>
                <w:sz w:val="24"/>
              </w:rPr>
              <w:t>17</w:t>
            </w:r>
          </w:p>
        </w:tc>
        <w:tc>
          <w:tcPr>
            <w:tcW w:w="635" w:type="dxa"/>
          </w:tcPr>
          <w:p w14:paraId="5FFD0B12">
            <w:pPr>
              <w:pStyle w:val="17"/>
              <w:rPr>
                <w:rFonts w:ascii="Times New Roman"/>
                <w:sz w:val="24"/>
              </w:rPr>
            </w:pPr>
          </w:p>
        </w:tc>
        <w:tc>
          <w:tcPr>
            <w:tcW w:w="473" w:type="dxa"/>
          </w:tcPr>
          <w:p w14:paraId="631517BC">
            <w:pPr>
              <w:pStyle w:val="17"/>
              <w:rPr>
                <w:rFonts w:ascii="Times New Roman"/>
                <w:sz w:val="24"/>
              </w:rPr>
            </w:pPr>
          </w:p>
        </w:tc>
      </w:tr>
      <w:tr w14:paraId="5C4821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6174" w:type="dxa"/>
          </w:tcPr>
          <w:p w14:paraId="6DBF494B">
            <w:pPr>
              <w:pStyle w:val="17"/>
              <w:spacing w:before="30"/>
              <w:ind w:left="50"/>
              <w:rPr>
                <w:sz w:val="24"/>
              </w:rPr>
            </w:pPr>
            <w:r>
              <w:rPr>
                <w:sz w:val="24"/>
              </w:rPr>
              <w:t>—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Fallback </w:t>
            </w:r>
            <w:r>
              <w:rPr>
                <w:spacing w:val="-4"/>
                <w:sz w:val="24"/>
              </w:rPr>
              <w:t>Case</w:t>
            </w:r>
          </w:p>
        </w:tc>
        <w:tc>
          <w:tcPr>
            <w:tcW w:w="1164" w:type="dxa"/>
          </w:tcPr>
          <w:p w14:paraId="6573A93C">
            <w:pPr>
              <w:pStyle w:val="17"/>
              <w:spacing w:before="37"/>
              <w:ind w:right="90"/>
              <w:jc w:val="right"/>
              <w:rPr>
                <w:rFonts w:ascii="SimSun"/>
                <w:sz w:val="24"/>
              </w:rPr>
            </w:pPr>
            <w:r>
              <w:rPr>
                <w:rFonts w:ascii="SimSun"/>
                <w:spacing w:val="-5"/>
                <w:sz w:val="24"/>
              </w:rPr>
              <w:t>17</w:t>
            </w:r>
          </w:p>
        </w:tc>
        <w:tc>
          <w:tcPr>
            <w:tcW w:w="635" w:type="dxa"/>
          </w:tcPr>
          <w:p w14:paraId="799207AD">
            <w:pPr>
              <w:pStyle w:val="17"/>
              <w:rPr>
                <w:rFonts w:ascii="Times New Roman"/>
                <w:sz w:val="24"/>
              </w:rPr>
            </w:pPr>
          </w:p>
        </w:tc>
        <w:tc>
          <w:tcPr>
            <w:tcW w:w="473" w:type="dxa"/>
          </w:tcPr>
          <w:p w14:paraId="7DB58A7E">
            <w:pPr>
              <w:pStyle w:val="17"/>
              <w:rPr>
                <w:rFonts w:ascii="Times New Roman"/>
                <w:sz w:val="24"/>
              </w:rPr>
            </w:pPr>
          </w:p>
        </w:tc>
      </w:tr>
      <w:tr w14:paraId="153E2C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6174" w:type="dxa"/>
          </w:tcPr>
          <w:p w14:paraId="371B7DC3">
            <w:pPr>
              <w:pStyle w:val="17"/>
              <w:spacing w:before="30" w:line="299" w:lineRule="exact"/>
              <w:ind w:left="50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9.</w:t>
            </w:r>
            <w:r>
              <w:rPr>
                <w:b/>
                <w:spacing w:val="17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Eureka</w:t>
            </w:r>
            <w:r>
              <w:rPr>
                <w:b/>
                <w:spacing w:val="23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Dashboard,</w:t>
            </w:r>
            <w:r>
              <w:rPr>
                <w:b/>
                <w:spacing w:val="17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MySQL</w:t>
            </w:r>
            <w:r>
              <w:rPr>
                <w:b/>
                <w:spacing w:val="19"/>
                <w:sz w:val="24"/>
              </w:rPr>
              <w:t xml:space="preserve"> </w:t>
            </w:r>
            <w:r>
              <w:rPr>
                <w:b/>
                <w:spacing w:val="-2"/>
                <w:w w:val="90"/>
                <w:sz w:val="24"/>
              </w:rPr>
              <w:t>Workbench</w:t>
            </w:r>
          </w:p>
        </w:tc>
        <w:tc>
          <w:tcPr>
            <w:tcW w:w="1164" w:type="dxa"/>
          </w:tcPr>
          <w:p w14:paraId="1FF0D6E3">
            <w:pPr>
              <w:pStyle w:val="17"/>
              <w:spacing w:before="34" w:line="295" w:lineRule="exact"/>
              <w:ind w:right="90"/>
              <w:jc w:val="right"/>
              <w:rPr>
                <w:rFonts w:ascii="SimSun"/>
                <w:sz w:val="24"/>
              </w:rPr>
            </w:pPr>
            <w:r>
              <w:rPr>
                <w:rFonts w:ascii="SimSun"/>
                <w:spacing w:val="-5"/>
                <w:sz w:val="24"/>
              </w:rPr>
              <w:t>17</w:t>
            </w:r>
          </w:p>
        </w:tc>
        <w:tc>
          <w:tcPr>
            <w:tcW w:w="635" w:type="dxa"/>
          </w:tcPr>
          <w:p w14:paraId="7EAAD2F9">
            <w:pPr>
              <w:pStyle w:val="17"/>
              <w:rPr>
                <w:rFonts w:ascii="Times New Roman"/>
                <w:sz w:val="24"/>
              </w:rPr>
            </w:pPr>
          </w:p>
        </w:tc>
        <w:tc>
          <w:tcPr>
            <w:tcW w:w="473" w:type="dxa"/>
          </w:tcPr>
          <w:p w14:paraId="2235556E">
            <w:pPr>
              <w:pStyle w:val="17"/>
              <w:rPr>
                <w:rFonts w:ascii="Times New Roman"/>
                <w:sz w:val="24"/>
              </w:rPr>
            </w:pPr>
          </w:p>
        </w:tc>
      </w:tr>
    </w:tbl>
    <w:p w14:paraId="77C34A23">
      <w:pPr>
        <w:pStyle w:val="17"/>
        <w:spacing w:after="0"/>
        <w:rPr>
          <w:rFonts w:ascii="Times New Roman"/>
          <w:sz w:val="24"/>
        </w:rPr>
        <w:sectPr>
          <w:pgSz w:w="11910" w:h="16840"/>
          <w:pgMar w:top="1340" w:right="850" w:bottom="280" w:left="170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0B0D9316">
      <w:pPr>
        <w:pStyle w:val="3"/>
        <w:numPr>
          <w:ilvl w:val="0"/>
          <w:numId w:val="5"/>
        </w:numPr>
        <w:tabs>
          <w:tab w:val="left" w:pos="571"/>
        </w:tabs>
        <w:spacing w:before="198" w:after="0" w:line="240" w:lineRule="auto"/>
        <w:ind w:left="571" w:right="0" w:hanging="471"/>
        <w:jc w:val="left"/>
        <w:rPr>
          <w:u w:val="none"/>
        </w:rPr>
      </w:pPr>
      <w:r>
        <mc:AlternateContent>
          <mc:Choice Requires="wpg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304165</wp:posOffset>
                </wp:positionH>
                <wp:positionV relativeFrom="page">
                  <wp:posOffset>304800</wp:posOffset>
                </wp:positionV>
                <wp:extent cx="6951345" cy="10082530"/>
                <wp:effectExtent l="0" t="0" r="0" b="0"/>
                <wp:wrapNone/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1345" cy="10082530"/>
                          <a:chOff x="0" y="0"/>
                          <a:chExt cx="6951345" cy="1008253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9144"/>
                            <a:ext cx="6951345" cy="1000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345" h="10008870">
                                <a:moveTo>
                                  <a:pt x="0" y="0"/>
                                </a:moveTo>
                                <a:lnTo>
                                  <a:pt x="6950836" y="0"/>
                                </a:lnTo>
                              </a:path>
                              <a:path w="6951345" h="10008870">
                                <a:moveTo>
                                  <a:pt x="36576" y="10008870"/>
                                </a:moveTo>
                                <a:lnTo>
                                  <a:pt x="6895973" y="1000887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54864"/>
                            <a:ext cx="6951345" cy="1000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345" h="10008870">
                                <a:moveTo>
                                  <a:pt x="36576" y="0"/>
                                </a:moveTo>
                                <a:lnTo>
                                  <a:pt x="6895973" y="0"/>
                                </a:lnTo>
                              </a:path>
                              <a:path w="6951345" h="10008870">
                                <a:moveTo>
                                  <a:pt x="0" y="10008869"/>
                                </a:moveTo>
                                <a:lnTo>
                                  <a:pt x="6950836" y="10008869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9144" y="0"/>
                            <a:ext cx="6877684" cy="10082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684" h="10082530">
                                <a:moveTo>
                                  <a:pt x="0" y="0"/>
                                </a:moveTo>
                                <a:lnTo>
                                  <a:pt x="0" y="10082022"/>
                                </a:lnTo>
                              </a:path>
                              <a:path w="6877684" h="10082530">
                                <a:moveTo>
                                  <a:pt x="6877684" y="73152"/>
                                </a:moveTo>
                                <a:lnTo>
                                  <a:pt x="6877684" y="10027158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4864" y="18288"/>
                            <a:ext cx="6877684" cy="10064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684" h="10064115">
                                <a:moveTo>
                                  <a:pt x="0" y="18287"/>
                                </a:moveTo>
                                <a:lnTo>
                                  <a:pt x="0" y="10008869"/>
                                </a:lnTo>
                              </a:path>
                              <a:path w="6877684" h="10064115">
                                <a:moveTo>
                                  <a:pt x="6877685" y="0"/>
                                </a:moveTo>
                                <a:lnTo>
                                  <a:pt x="6877685" y="10063734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3.95pt;margin-top:24pt;height:793.9pt;width:547.35pt;mso-position-horizontal-relative:page;mso-position-vertical-relative:page;z-index:-251652096;mso-width-relative:page;mso-height-relative:page;" coordsize="6951345,10082530" o:gfxdata="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">
                <o:lock v:ext="edit" aspectratio="f"/>
                <v:shape id="Graphic 20" o:spid="_x0000_s1026" o:spt="100" style="position:absolute;left:0;top:9144;height:10008870;width:6951345;" filled="f" stroked="t" coordsize="6951345,10008870" o:gfxdata="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lYfbbsAAADb&#10;AAAADwAAAAAAAAABACAAAAAiAAAAZHJzL2Rvd25yZXYueG1sUEsBAhQAFAAAAAgAh07iQDMvBZ47&#10;AAAAOQAAABAAAAAAAAAAAQAgAAAACgEAAGRycy9zaGFwZXhtbC54bWxQSwUGAAAAAAYABgBbAQAA&#10;tAMAAAAA&#10;" path="m0,0l6950836,0em36576,10008870l6895973,10008870e">
                  <v:fill on="f" focussize="0,0"/>
                  <v:stroke weight="1.44pt" color="#000000" joinstyle="round"/>
                  <v:imagedata o:title=""/>
                  <o:lock v:ext="edit" aspectratio="f"/>
                  <v:textbox inset="0mm,0mm,0mm,0mm"/>
                </v:shape>
                <v:shape id="Graphic 21" o:spid="_x0000_s1026" o:spt="100" style="position:absolute;left:0;top:54864;height:10008870;width:6951345;" filled="f" stroked="t" coordsize="6951345,10008870" o:gfxdata="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ArCta8AAAA&#10;2wAAAA8AAAAAAAAAAQAgAAAAIgAAAGRycy9kb3ducmV2LnhtbFBLAQIUABQAAAAIAIdO4kAzLwWe&#10;OwAAADkAAAAQAAAAAAAAAAEAIAAAAAsBAABkcnMvc2hhcGV4bWwueG1sUEsFBgAAAAAGAAYAWwEA&#10;ALUDAAAAAA==&#10;" path="m36576,0l6895973,0em0,10008869l6950836,10008869e">
                  <v:fill on="f" focussize="0,0"/>
                  <v:stroke weight="2.88pt" color="#000000" joinstyle="round"/>
                  <v:imagedata o:title=""/>
                  <o:lock v:ext="edit" aspectratio="f"/>
                  <v:textbox inset="0mm,0mm,0mm,0mm"/>
                </v:shape>
                <v:shape id="Graphic 22" o:spid="_x0000_s1026" o:spt="100" style="position:absolute;left:9144;top:0;height:10082530;width:6877684;" filled="f" stroked="t" coordsize="6877684,10082530" o:gfxdata="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aEfnrsAAADb&#10;AAAADwAAAAAAAAABACAAAAAiAAAAZHJzL2Rvd25yZXYueG1sUEsBAhQAFAAAAAgAh07iQDMvBZ47&#10;AAAAOQAAABAAAAAAAAAAAQAgAAAACgEAAGRycy9zaGFwZXhtbC54bWxQSwUGAAAAAAYABgBbAQAA&#10;tAMAAAAA&#10;" path="m0,0l0,10082022em6877684,73152l6877684,10027158e">
                  <v:fill on="f" focussize="0,0"/>
                  <v:stroke weight="1.44pt" color="#000000" joinstyle="round"/>
                  <v:imagedata o:title=""/>
                  <o:lock v:ext="edit" aspectratio="f"/>
                  <v:textbox inset="0mm,0mm,0mm,0mm"/>
                </v:shape>
                <v:shape id="Graphic 23" o:spid="_x0000_s1026" o:spt="100" style="position:absolute;left:54864;top:18288;height:10064115;width:6877684;" filled="f" stroked="t" coordsize="6877684,10064115" o:gfxdata="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NNNCvQAA&#10;ANsAAAAPAAAAAAAAAAEAIAAAACIAAABkcnMvZG93bnJldi54bWxQSwECFAAUAAAACACHTuJAMy8F&#10;njsAAAA5AAAAEAAAAAAAAAABACAAAAAMAQAAZHJzL3NoYXBleG1sLnhtbFBLBQYAAAAABgAGAFsB&#10;AAC2AwAAAAA=&#10;" path="m0,18287l0,10008869em6877685,0l6877685,10063734e">
                  <v:fill on="f" focussize="0,0"/>
                  <v:stroke weight="2.88pt" color="#000000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u w:val="thick"/>
        </w:rPr>
        <w:t>Purpose</w:t>
      </w:r>
      <w:r>
        <w:rPr>
          <w:spacing w:val="-8"/>
          <w:u w:val="thick"/>
        </w:rPr>
        <w:t xml:space="preserve"> </w:t>
      </w:r>
      <w:r>
        <w:rPr>
          <w:u w:val="thick"/>
        </w:rPr>
        <w:t>of</w:t>
      </w:r>
      <w:r>
        <w:rPr>
          <w:spacing w:val="-3"/>
          <w:u w:val="thick"/>
        </w:rPr>
        <w:t xml:space="preserve"> </w:t>
      </w:r>
      <w:r>
        <w:rPr>
          <w:u w:val="thick"/>
        </w:rPr>
        <w:t>the</w:t>
      </w:r>
      <w:r>
        <w:rPr>
          <w:spacing w:val="-5"/>
          <w:u w:val="thick"/>
        </w:rPr>
        <w:t xml:space="preserve"> </w:t>
      </w:r>
      <w:r>
        <w:rPr>
          <w:spacing w:val="-2"/>
          <w:u w:val="thick"/>
        </w:rPr>
        <w:t>document</w:t>
      </w:r>
    </w:p>
    <w:p w14:paraId="680BF53E">
      <w:pPr>
        <w:spacing w:before="284" w:line="237" w:lineRule="auto"/>
        <w:ind w:left="100" w:right="758" w:firstLine="0"/>
        <w:jc w:val="left"/>
        <w:rPr>
          <w:sz w:val="24"/>
        </w:rPr>
      </w:pPr>
      <w:r>
        <w:rPr>
          <w:spacing w:val="-6"/>
          <w:sz w:val="24"/>
        </w:rPr>
        <w:t xml:space="preserve">This document serves as the </w:t>
      </w:r>
      <w:r>
        <w:rPr>
          <w:b/>
          <w:spacing w:val="-6"/>
          <w:sz w:val="24"/>
        </w:rPr>
        <w:t xml:space="preserve">authoritative technical and architectural reference </w:t>
      </w:r>
      <w:r>
        <w:rPr>
          <w:sz w:val="24"/>
        </w:rPr>
        <w:t>for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b/>
          <w:sz w:val="24"/>
        </w:rPr>
        <w:t>Loan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System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(LMS)</w:t>
      </w:r>
      <w:r>
        <w:rPr>
          <w:sz w:val="24"/>
        </w:rPr>
        <w:t>.</w:t>
      </w:r>
    </w:p>
    <w:p w14:paraId="17586CFD">
      <w:pPr>
        <w:pStyle w:val="10"/>
        <w:spacing w:before="4"/>
        <w:ind w:left="100" w:firstLine="0"/>
        <w:rPr>
          <w:rFonts w:ascii="Segoe UI"/>
        </w:rPr>
      </w:pPr>
      <w:r>
        <w:rPr>
          <w:rFonts w:ascii="Segoe UI"/>
        </w:rPr>
        <w:t>Its</w:t>
      </w:r>
      <w:r>
        <w:rPr>
          <w:rFonts w:ascii="Segoe UI"/>
          <w:spacing w:val="-5"/>
        </w:rPr>
        <w:t xml:space="preserve"> </w:t>
      </w:r>
      <w:r>
        <w:rPr>
          <w:rFonts w:ascii="Segoe UI"/>
        </w:rPr>
        <w:t>primary</w:t>
      </w:r>
      <w:r>
        <w:rPr>
          <w:rFonts w:ascii="Segoe UI"/>
          <w:spacing w:val="-4"/>
        </w:rPr>
        <w:t xml:space="preserve"> </w:t>
      </w:r>
      <w:r>
        <w:rPr>
          <w:rFonts w:ascii="Segoe UI"/>
        </w:rPr>
        <w:t>objectives are</w:t>
      </w:r>
      <w:r>
        <w:rPr>
          <w:rFonts w:ascii="Segoe UI"/>
          <w:spacing w:val="-4"/>
        </w:rPr>
        <w:t xml:space="preserve"> </w:t>
      </w:r>
      <w:r>
        <w:rPr>
          <w:rFonts w:ascii="Segoe UI"/>
          <w:spacing w:val="-5"/>
        </w:rPr>
        <w:t>to:</w:t>
      </w:r>
    </w:p>
    <w:p w14:paraId="3A5189F2">
      <w:pPr>
        <w:pStyle w:val="16"/>
        <w:numPr>
          <w:ilvl w:val="1"/>
          <w:numId w:val="5"/>
        </w:numPr>
        <w:tabs>
          <w:tab w:val="left" w:pos="651"/>
        </w:tabs>
        <w:spacing w:before="278" w:after="0" w:line="240" w:lineRule="auto"/>
        <w:ind w:left="651" w:right="0" w:hanging="551"/>
        <w:jc w:val="left"/>
        <w:rPr>
          <w:rFonts w:ascii="Segoe UI" w:hAnsi="Segoe UI"/>
          <w:b/>
          <w:sz w:val="24"/>
        </w:rPr>
      </w:pPr>
      <w:r>
        <w:rPr>
          <w:rFonts w:ascii="Segoe UI" w:hAnsi="Segoe UI"/>
          <w:spacing w:val="-6"/>
          <w:sz w:val="24"/>
        </w:rPr>
        <w:t xml:space="preserve">Explain the </w:t>
      </w:r>
      <w:r>
        <w:rPr>
          <w:rFonts w:ascii="Segoe UI" w:hAnsi="Segoe UI"/>
          <w:b/>
          <w:spacing w:val="-6"/>
          <w:sz w:val="24"/>
        </w:rPr>
        <w:t>business</w:t>
      </w:r>
      <w:r>
        <w:rPr>
          <w:rFonts w:ascii="Segoe UI" w:hAnsi="Segoe UI"/>
          <w:b/>
          <w:spacing w:val="-1"/>
          <w:sz w:val="24"/>
        </w:rPr>
        <w:t xml:space="preserve"> </w:t>
      </w:r>
      <w:r>
        <w:rPr>
          <w:rFonts w:ascii="Segoe UI" w:hAnsi="Segoe UI"/>
          <w:b/>
          <w:spacing w:val="-6"/>
          <w:sz w:val="24"/>
        </w:rPr>
        <w:t>rationale and</w:t>
      </w:r>
      <w:r>
        <w:rPr>
          <w:rFonts w:ascii="Segoe UI" w:hAnsi="Segoe UI"/>
          <w:b/>
          <w:spacing w:val="-3"/>
          <w:sz w:val="24"/>
        </w:rPr>
        <w:t xml:space="preserve"> </w:t>
      </w:r>
      <w:r>
        <w:rPr>
          <w:rFonts w:ascii="Segoe UI" w:hAnsi="Segoe UI"/>
          <w:b/>
          <w:spacing w:val="-6"/>
          <w:sz w:val="24"/>
        </w:rPr>
        <w:t>system</w:t>
      </w:r>
      <w:r>
        <w:rPr>
          <w:rFonts w:ascii="Segoe UI" w:hAnsi="Segoe UI"/>
          <w:b/>
          <w:spacing w:val="-3"/>
          <w:sz w:val="24"/>
        </w:rPr>
        <w:t xml:space="preserve"> </w:t>
      </w:r>
      <w:r>
        <w:rPr>
          <w:rFonts w:ascii="Segoe UI" w:hAnsi="Segoe UI"/>
          <w:b/>
          <w:spacing w:val="-6"/>
          <w:sz w:val="24"/>
        </w:rPr>
        <w:t>vision</w:t>
      </w:r>
    </w:p>
    <w:p w14:paraId="3CC1F9B2">
      <w:pPr>
        <w:pStyle w:val="16"/>
        <w:numPr>
          <w:ilvl w:val="1"/>
          <w:numId w:val="5"/>
        </w:numPr>
        <w:tabs>
          <w:tab w:val="left" w:pos="651"/>
        </w:tabs>
        <w:spacing w:before="0" w:after="0" w:line="240" w:lineRule="auto"/>
        <w:ind w:left="651" w:right="0" w:hanging="551"/>
        <w:jc w:val="left"/>
        <w:rPr>
          <w:rFonts w:ascii="Segoe UI" w:hAnsi="Segoe UI"/>
          <w:sz w:val="24"/>
        </w:rPr>
      </w:pPr>
      <w:r>
        <w:rPr>
          <w:rFonts w:ascii="Segoe UI" w:hAnsi="Segoe UI"/>
          <w:spacing w:val="-6"/>
          <w:sz w:val="24"/>
        </w:rPr>
        <w:t>Provide a</w:t>
      </w:r>
      <w:r>
        <w:rPr>
          <w:rFonts w:ascii="Segoe UI" w:hAnsi="Segoe UI"/>
          <w:spacing w:val="-5"/>
          <w:sz w:val="24"/>
        </w:rPr>
        <w:t xml:space="preserve"> </w:t>
      </w:r>
      <w:r>
        <w:rPr>
          <w:rFonts w:ascii="Segoe UI" w:hAnsi="Segoe UI"/>
          <w:b/>
          <w:spacing w:val="-6"/>
          <w:sz w:val="24"/>
        </w:rPr>
        <w:t>high-level</w:t>
      </w:r>
      <w:r>
        <w:rPr>
          <w:rFonts w:ascii="Segoe UI" w:hAnsi="Segoe UI"/>
          <w:b/>
          <w:spacing w:val="-9"/>
          <w:sz w:val="24"/>
        </w:rPr>
        <w:t xml:space="preserve"> </w:t>
      </w:r>
      <w:r>
        <w:rPr>
          <w:rFonts w:ascii="Segoe UI" w:hAnsi="Segoe UI"/>
          <w:b/>
          <w:spacing w:val="-6"/>
          <w:sz w:val="24"/>
        </w:rPr>
        <w:t>system</w:t>
      </w:r>
      <w:r>
        <w:rPr>
          <w:rFonts w:ascii="Segoe UI" w:hAnsi="Segoe UI"/>
          <w:b/>
          <w:spacing w:val="-5"/>
          <w:sz w:val="24"/>
        </w:rPr>
        <w:t xml:space="preserve"> </w:t>
      </w:r>
      <w:r>
        <w:rPr>
          <w:rFonts w:ascii="Segoe UI" w:hAnsi="Segoe UI"/>
          <w:b/>
          <w:spacing w:val="-6"/>
          <w:sz w:val="24"/>
        </w:rPr>
        <w:t>overview</w:t>
      </w:r>
      <w:r>
        <w:rPr>
          <w:rFonts w:ascii="Segoe UI" w:hAnsi="Segoe UI"/>
          <w:b/>
          <w:spacing w:val="-7"/>
          <w:sz w:val="24"/>
        </w:rPr>
        <w:t xml:space="preserve"> </w:t>
      </w:r>
      <w:r>
        <w:rPr>
          <w:rFonts w:ascii="Segoe UI" w:hAnsi="Segoe UI"/>
          <w:spacing w:val="-6"/>
          <w:sz w:val="24"/>
        </w:rPr>
        <w:t>for</w:t>
      </w:r>
      <w:r>
        <w:rPr>
          <w:rFonts w:ascii="Segoe UI" w:hAnsi="Segoe UI"/>
          <w:spacing w:val="-7"/>
          <w:sz w:val="24"/>
        </w:rPr>
        <w:t xml:space="preserve"> </w:t>
      </w:r>
      <w:r>
        <w:rPr>
          <w:rFonts w:ascii="Segoe UI" w:hAnsi="Segoe UI"/>
          <w:spacing w:val="-6"/>
          <w:sz w:val="24"/>
        </w:rPr>
        <w:t>stakeholders</w:t>
      </w:r>
    </w:p>
    <w:p w14:paraId="36C9412B">
      <w:pPr>
        <w:pStyle w:val="16"/>
        <w:numPr>
          <w:ilvl w:val="1"/>
          <w:numId w:val="5"/>
        </w:numPr>
        <w:tabs>
          <w:tab w:val="left" w:pos="651"/>
        </w:tabs>
        <w:spacing w:before="0" w:after="0" w:line="240" w:lineRule="auto"/>
        <w:ind w:left="651" w:right="0" w:hanging="551"/>
        <w:jc w:val="left"/>
        <w:rPr>
          <w:rFonts w:ascii="Segoe UI" w:hAnsi="Segoe UI"/>
          <w:b/>
          <w:sz w:val="24"/>
        </w:rPr>
      </w:pPr>
      <w:r>
        <w:rPr>
          <w:rFonts w:ascii="Segoe UI" w:hAnsi="Segoe UI"/>
          <w:spacing w:val="-6"/>
          <w:sz w:val="24"/>
        </w:rPr>
        <w:t>Describe</w:t>
      </w:r>
      <w:r>
        <w:rPr>
          <w:rFonts w:ascii="Segoe UI" w:hAnsi="Segoe UI"/>
          <w:spacing w:val="-11"/>
          <w:sz w:val="24"/>
        </w:rPr>
        <w:t xml:space="preserve"> </w:t>
      </w:r>
      <w:r>
        <w:rPr>
          <w:rFonts w:ascii="Segoe UI" w:hAnsi="Segoe UI"/>
          <w:spacing w:val="-6"/>
          <w:sz w:val="24"/>
        </w:rPr>
        <w:t>the</w:t>
      </w:r>
      <w:r>
        <w:rPr>
          <w:rFonts w:ascii="Segoe UI" w:hAnsi="Segoe UI"/>
          <w:spacing w:val="-10"/>
          <w:sz w:val="24"/>
        </w:rPr>
        <w:t xml:space="preserve"> </w:t>
      </w:r>
      <w:r>
        <w:rPr>
          <w:rFonts w:ascii="Segoe UI" w:hAnsi="Segoe UI"/>
          <w:b/>
          <w:spacing w:val="-6"/>
          <w:sz w:val="24"/>
        </w:rPr>
        <w:t>architectural</w:t>
      </w:r>
      <w:r>
        <w:rPr>
          <w:rFonts w:ascii="Segoe UI" w:hAnsi="Segoe UI"/>
          <w:b/>
          <w:spacing w:val="-11"/>
          <w:sz w:val="24"/>
        </w:rPr>
        <w:t xml:space="preserve"> </w:t>
      </w:r>
      <w:r>
        <w:rPr>
          <w:rFonts w:ascii="Segoe UI" w:hAnsi="Segoe UI"/>
          <w:b/>
          <w:spacing w:val="-6"/>
          <w:sz w:val="24"/>
        </w:rPr>
        <w:t>style,</w:t>
      </w:r>
      <w:r>
        <w:rPr>
          <w:rFonts w:ascii="Segoe UI" w:hAnsi="Segoe UI"/>
          <w:b/>
          <w:spacing w:val="-10"/>
          <w:sz w:val="24"/>
        </w:rPr>
        <w:t xml:space="preserve"> </w:t>
      </w:r>
      <w:r>
        <w:rPr>
          <w:rFonts w:ascii="Segoe UI" w:hAnsi="Segoe UI"/>
          <w:b/>
          <w:spacing w:val="-6"/>
          <w:sz w:val="24"/>
        </w:rPr>
        <w:t>core</w:t>
      </w:r>
      <w:r>
        <w:rPr>
          <w:rFonts w:ascii="Segoe UI" w:hAnsi="Segoe UI"/>
          <w:b/>
          <w:spacing w:val="-9"/>
          <w:sz w:val="24"/>
        </w:rPr>
        <w:t xml:space="preserve"> </w:t>
      </w:r>
      <w:r>
        <w:rPr>
          <w:rFonts w:ascii="Segoe UI" w:hAnsi="Segoe UI"/>
          <w:b/>
          <w:spacing w:val="-6"/>
          <w:sz w:val="24"/>
        </w:rPr>
        <w:t>components,</w:t>
      </w:r>
      <w:r>
        <w:rPr>
          <w:rFonts w:ascii="Segoe UI" w:hAnsi="Segoe UI"/>
          <w:b/>
          <w:spacing w:val="-10"/>
          <w:sz w:val="24"/>
        </w:rPr>
        <w:t xml:space="preserve"> </w:t>
      </w:r>
      <w:r>
        <w:rPr>
          <w:rFonts w:ascii="Segoe UI" w:hAnsi="Segoe UI"/>
          <w:b/>
          <w:spacing w:val="-6"/>
          <w:sz w:val="24"/>
        </w:rPr>
        <w:t>and</w:t>
      </w:r>
      <w:r>
        <w:rPr>
          <w:rFonts w:ascii="Segoe UI" w:hAnsi="Segoe UI"/>
          <w:b/>
          <w:spacing w:val="-8"/>
          <w:sz w:val="24"/>
        </w:rPr>
        <w:t xml:space="preserve"> </w:t>
      </w:r>
      <w:r>
        <w:rPr>
          <w:rFonts w:ascii="Segoe UI" w:hAnsi="Segoe UI"/>
          <w:b/>
          <w:spacing w:val="-6"/>
          <w:sz w:val="24"/>
        </w:rPr>
        <w:t>design</w:t>
      </w:r>
      <w:r>
        <w:rPr>
          <w:rFonts w:ascii="Segoe UI" w:hAnsi="Segoe UI"/>
          <w:b/>
          <w:spacing w:val="-10"/>
          <w:sz w:val="24"/>
        </w:rPr>
        <w:t xml:space="preserve"> </w:t>
      </w:r>
      <w:r>
        <w:rPr>
          <w:rFonts w:ascii="Segoe UI" w:hAnsi="Segoe UI"/>
          <w:b/>
          <w:spacing w:val="-6"/>
          <w:sz w:val="24"/>
        </w:rPr>
        <w:t>decisions</w:t>
      </w:r>
    </w:p>
    <w:p w14:paraId="0E592334">
      <w:pPr>
        <w:pStyle w:val="16"/>
        <w:numPr>
          <w:ilvl w:val="1"/>
          <w:numId w:val="5"/>
        </w:numPr>
        <w:tabs>
          <w:tab w:val="left" w:pos="651"/>
        </w:tabs>
        <w:spacing w:before="0" w:after="0" w:line="240" w:lineRule="auto"/>
        <w:ind w:left="651" w:right="0" w:hanging="551"/>
        <w:jc w:val="left"/>
        <w:rPr>
          <w:rFonts w:ascii="Segoe UI" w:hAnsi="Segoe UI"/>
          <w:b/>
          <w:sz w:val="24"/>
        </w:rPr>
      </w:pPr>
      <w:r>
        <w:rPr>
          <w:rFonts w:ascii="Segoe UI" w:hAnsi="Segoe UI"/>
          <w:spacing w:val="-8"/>
          <w:sz w:val="24"/>
        </w:rPr>
        <w:t>Detail</w:t>
      </w:r>
      <w:r>
        <w:rPr>
          <w:rFonts w:ascii="Segoe UI" w:hAnsi="Segoe UI"/>
          <w:spacing w:val="-1"/>
          <w:sz w:val="24"/>
        </w:rPr>
        <w:t xml:space="preserve"> </w:t>
      </w:r>
      <w:r>
        <w:rPr>
          <w:rFonts w:ascii="Segoe UI" w:hAnsi="Segoe UI"/>
          <w:spacing w:val="-8"/>
          <w:sz w:val="24"/>
        </w:rPr>
        <w:t>the</w:t>
      </w:r>
      <w:r>
        <w:rPr>
          <w:rFonts w:ascii="Segoe UI" w:hAnsi="Segoe UI"/>
          <w:spacing w:val="1"/>
          <w:sz w:val="24"/>
        </w:rPr>
        <w:t xml:space="preserve"> </w:t>
      </w:r>
      <w:r>
        <w:rPr>
          <w:rFonts w:ascii="Segoe UI" w:hAnsi="Segoe UI"/>
          <w:b/>
          <w:spacing w:val="-8"/>
          <w:sz w:val="24"/>
        </w:rPr>
        <w:t>microservice</w:t>
      </w:r>
      <w:r>
        <w:rPr>
          <w:rFonts w:ascii="Segoe UI" w:hAnsi="Segoe UI"/>
          <w:b/>
          <w:sz w:val="24"/>
        </w:rPr>
        <w:t xml:space="preserve"> </w:t>
      </w:r>
      <w:r>
        <w:rPr>
          <w:rFonts w:ascii="Segoe UI" w:hAnsi="Segoe UI"/>
          <w:b/>
          <w:spacing w:val="-8"/>
          <w:sz w:val="24"/>
        </w:rPr>
        <w:t>responsibilities,</w:t>
      </w:r>
      <w:r>
        <w:rPr>
          <w:rFonts w:ascii="Segoe UI" w:hAnsi="Segoe UI"/>
          <w:b/>
          <w:sz w:val="24"/>
        </w:rPr>
        <w:t xml:space="preserve"> </w:t>
      </w:r>
      <w:r>
        <w:rPr>
          <w:rFonts w:ascii="Segoe UI" w:hAnsi="Segoe UI"/>
          <w:b/>
          <w:spacing w:val="-8"/>
          <w:sz w:val="24"/>
        </w:rPr>
        <w:t>APIs,</w:t>
      </w:r>
      <w:r>
        <w:rPr>
          <w:rFonts w:ascii="Segoe UI" w:hAnsi="Segoe UI"/>
          <w:b/>
          <w:spacing w:val="3"/>
          <w:sz w:val="24"/>
        </w:rPr>
        <w:t xml:space="preserve"> </w:t>
      </w:r>
      <w:r>
        <w:rPr>
          <w:rFonts w:ascii="Segoe UI" w:hAnsi="Segoe UI"/>
          <w:b/>
          <w:spacing w:val="-8"/>
          <w:sz w:val="24"/>
        </w:rPr>
        <w:t>and</w:t>
      </w:r>
      <w:r>
        <w:rPr>
          <w:rFonts w:ascii="Segoe UI" w:hAnsi="Segoe UI"/>
          <w:b/>
          <w:spacing w:val="1"/>
          <w:sz w:val="24"/>
        </w:rPr>
        <w:t xml:space="preserve"> </w:t>
      </w:r>
      <w:r>
        <w:rPr>
          <w:rFonts w:ascii="Segoe UI" w:hAnsi="Segoe UI"/>
          <w:b/>
          <w:spacing w:val="-8"/>
          <w:sz w:val="24"/>
        </w:rPr>
        <w:t>data</w:t>
      </w:r>
      <w:r>
        <w:rPr>
          <w:rFonts w:ascii="Segoe UI" w:hAnsi="Segoe UI"/>
          <w:b/>
          <w:spacing w:val="-1"/>
          <w:sz w:val="24"/>
        </w:rPr>
        <w:t xml:space="preserve"> </w:t>
      </w:r>
      <w:r>
        <w:rPr>
          <w:rFonts w:ascii="Segoe UI" w:hAnsi="Segoe UI"/>
          <w:b/>
          <w:spacing w:val="-8"/>
          <w:sz w:val="24"/>
        </w:rPr>
        <w:t>ownership</w:t>
      </w:r>
    </w:p>
    <w:p w14:paraId="41962334">
      <w:pPr>
        <w:pStyle w:val="16"/>
        <w:numPr>
          <w:ilvl w:val="1"/>
          <w:numId w:val="5"/>
        </w:numPr>
        <w:tabs>
          <w:tab w:val="left" w:pos="520"/>
          <w:tab w:val="left" w:pos="651"/>
        </w:tabs>
        <w:spacing w:before="0" w:after="0" w:line="240" w:lineRule="auto"/>
        <w:ind w:left="520" w:right="2199" w:hanging="420"/>
        <w:jc w:val="left"/>
        <w:rPr>
          <w:rFonts w:ascii="Segoe UI" w:hAnsi="Segoe UI"/>
          <w:b/>
          <w:sz w:val="24"/>
        </w:rPr>
      </w:pPr>
      <w:r>
        <w:rPr>
          <w:rFonts w:ascii="Times New Roman" w:hAnsi="Times New Roman"/>
          <w:sz w:val="15"/>
        </w:rPr>
        <w:tab/>
      </w:r>
      <w:r>
        <w:rPr>
          <w:rFonts w:ascii="Segoe UI" w:hAnsi="Segoe UI"/>
          <w:w w:val="90"/>
          <w:sz w:val="24"/>
        </w:rPr>
        <w:t xml:space="preserve">Define </w:t>
      </w:r>
      <w:r>
        <w:rPr>
          <w:rFonts w:ascii="Segoe UI" w:hAnsi="Segoe UI"/>
          <w:b/>
          <w:w w:val="90"/>
          <w:sz w:val="24"/>
        </w:rPr>
        <w:t xml:space="preserve">security, error handling, validation, and non-functional </w:t>
      </w:r>
      <w:r>
        <w:rPr>
          <w:rFonts w:ascii="Segoe UI" w:hAnsi="Segoe UI"/>
          <w:b/>
          <w:spacing w:val="-2"/>
          <w:sz w:val="24"/>
        </w:rPr>
        <w:t>requirements</w:t>
      </w:r>
    </w:p>
    <w:p w14:paraId="52EBE0F8">
      <w:pPr>
        <w:pStyle w:val="16"/>
        <w:numPr>
          <w:ilvl w:val="1"/>
          <w:numId w:val="5"/>
        </w:numPr>
        <w:tabs>
          <w:tab w:val="left" w:pos="651"/>
        </w:tabs>
        <w:spacing w:before="0" w:after="0" w:line="240" w:lineRule="auto"/>
        <w:ind w:left="651" w:right="0" w:hanging="551"/>
        <w:jc w:val="left"/>
        <w:rPr>
          <w:rFonts w:ascii="Segoe UI" w:hAnsi="Segoe UI"/>
          <w:b/>
          <w:sz w:val="24"/>
        </w:rPr>
      </w:pPr>
      <w:r>
        <w:rPr>
          <w:rFonts w:ascii="Segoe UI" w:hAnsi="Segoe UI"/>
          <w:spacing w:val="-6"/>
          <w:sz w:val="24"/>
        </w:rPr>
        <w:t>Present</w:t>
      </w:r>
      <w:r>
        <w:rPr>
          <w:rFonts w:ascii="Segoe UI" w:hAnsi="Segoe UI"/>
          <w:spacing w:val="-11"/>
          <w:sz w:val="24"/>
        </w:rPr>
        <w:t xml:space="preserve"> </w:t>
      </w:r>
      <w:r>
        <w:rPr>
          <w:rFonts w:ascii="Segoe UI" w:hAnsi="Segoe UI"/>
          <w:spacing w:val="-6"/>
          <w:sz w:val="24"/>
        </w:rPr>
        <w:t>a</w:t>
      </w:r>
      <w:r>
        <w:rPr>
          <w:rFonts w:ascii="Segoe UI" w:hAnsi="Segoe UI"/>
          <w:spacing w:val="-8"/>
          <w:sz w:val="24"/>
        </w:rPr>
        <w:t xml:space="preserve"> </w:t>
      </w:r>
      <w:r>
        <w:rPr>
          <w:rFonts w:ascii="Segoe UI" w:hAnsi="Segoe UI"/>
          <w:b/>
          <w:spacing w:val="-6"/>
          <w:sz w:val="24"/>
        </w:rPr>
        <w:t>robust</w:t>
      </w:r>
      <w:r>
        <w:rPr>
          <w:rFonts w:ascii="Segoe UI" w:hAnsi="Segoe UI"/>
          <w:b/>
          <w:spacing w:val="-8"/>
          <w:sz w:val="24"/>
        </w:rPr>
        <w:t xml:space="preserve"> </w:t>
      </w:r>
      <w:r>
        <w:rPr>
          <w:rFonts w:ascii="Segoe UI" w:hAnsi="Segoe UI"/>
          <w:b/>
          <w:spacing w:val="-6"/>
          <w:sz w:val="24"/>
        </w:rPr>
        <w:t>testing</w:t>
      </w:r>
      <w:r>
        <w:rPr>
          <w:rFonts w:ascii="Segoe UI" w:hAnsi="Segoe UI"/>
          <w:b/>
          <w:spacing w:val="-9"/>
          <w:sz w:val="24"/>
        </w:rPr>
        <w:t xml:space="preserve"> </w:t>
      </w:r>
      <w:r>
        <w:rPr>
          <w:rFonts w:ascii="Segoe UI" w:hAnsi="Segoe UI"/>
          <w:b/>
          <w:spacing w:val="-6"/>
          <w:sz w:val="24"/>
        </w:rPr>
        <w:t>and</w:t>
      </w:r>
      <w:r>
        <w:rPr>
          <w:rFonts w:ascii="Segoe UI" w:hAnsi="Segoe UI"/>
          <w:b/>
          <w:spacing w:val="-9"/>
          <w:sz w:val="24"/>
        </w:rPr>
        <w:t xml:space="preserve"> </w:t>
      </w:r>
      <w:r>
        <w:rPr>
          <w:rFonts w:ascii="Segoe UI" w:hAnsi="Segoe UI"/>
          <w:b/>
          <w:spacing w:val="-6"/>
          <w:sz w:val="24"/>
        </w:rPr>
        <w:t>quality</w:t>
      </w:r>
      <w:r>
        <w:rPr>
          <w:rFonts w:ascii="Segoe UI" w:hAnsi="Segoe UI"/>
          <w:b/>
          <w:spacing w:val="-10"/>
          <w:sz w:val="24"/>
        </w:rPr>
        <w:t xml:space="preserve"> </w:t>
      </w:r>
      <w:r>
        <w:rPr>
          <w:rFonts w:ascii="Segoe UI" w:hAnsi="Segoe UI"/>
          <w:b/>
          <w:spacing w:val="-6"/>
          <w:sz w:val="24"/>
        </w:rPr>
        <w:t>assurance</w:t>
      </w:r>
      <w:r>
        <w:rPr>
          <w:rFonts w:ascii="Segoe UI" w:hAnsi="Segoe UI"/>
          <w:b/>
          <w:spacing w:val="-9"/>
          <w:sz w:val="24"/>
        </w:rPr>
        <w:t xml:space="preserve"> </w:t>
      </w:r>
      <w:r>
        <w:rPr>
          <w:rFonts w:ascii="Segoe UI" w:hAnsi="Segoe UI"/>
          <w:b/>
          <w:spacing w:val="-6"/>
          <w:sz w:val="24"/>
        </w:rPr>
        <w:t>strategy</w:t>
      </w:r>
    </w:p>
    <w:p w14:paraId="6B6632A2">
      <w:pPr>
        <w:pStyle w:val="3"/>
        <w:spacing w:before="273"/>
        <w:ind w:firstLine="0"/>
        <w:rPr>
          <w:u w:val="none"/>
        </w:rPr>
      </w:pPr>
      <w:r>
        <w:rPr>
          <w:u w:val="thick"/>
        </w:rPr>
        <w:t>System</w:t>
      </w:r>
      <w:r>
        <w:rPr>
          <w:spacing w:val="-6"/>
          <w:u w:val="thick"/>
        </w:rPr>
        <w:t xml:space="preserve"> </w:t>
      </w:r>
      <w:r>
        <w:rPr>
          <w:spacing w:val="-2"/>
          <w:u w:val="thick"/>
        </w:rPr>
        <w:t>Overview</w:t>
      </w:r>
    </w:p>
    <w:p w14:paraId="6606CAAD">
      <w:pPr>
        <w:pStyle w:val="10"/>
        <w:ind w:left="0" w:firstLine="0"/>
        <w:rPr>
          <w:rFonts w:ascii="Segoe UI Black"/>
          <w:sz w:val="20"/>
        </w:rPr>
      </w:pPr>
    </w:p>
    <w:p w14:paraId="3A1F016E">
      <w:pPr>
        <w:pStyle w:val="10"/>
        <w:spacing w:before="196"/>
        <w:ind w:left="0" w:firstLine="0"/>
        <w:rPr>
          <w:rFonts w:hint="default" w:ascii="Segoe UI Black"/>
          <w:sz w:val="20"/>
          <w:lang w:val="en-US"/>
        </w:rPr>
      </w:pPr>
      <w:r>
        <w:rPr>
          <w:rFonts w:hint="default" w:ascii="Segoe UI Black"/>
          <w:sz w:val="20"/>
          <w:lang w:val="en-US"/>
        </w:rPr>
        <w:drawing>
          <wp:anchor distT="0" distB="0" distL="114300" distR="114300" simplePos="0" relativeHeight="251671552" behindDoc="1" locked="0" layoutInCell="1" allowOverlap="1">
            <wp:simplePos x="0" y="0"/>
            <wp:positionH relativeFrom="column">
              <wp:posOffset>-299720</wp:posOffset>
            </wp:positionH>
            <wp:positionV relativeFrom="paragraph">
              <wp:posOffset>118745</wp:posOffset>
            </wp:positionV>
            <wp:extent cx="6140450" cy="3851275"/>
            <wp:effectExtent l="0" t="0" r="0" b="9525"/>
            <wp:wrapTight wrapText="bothSides">
              <wp:wrapPolygon>
                <wp:start x="0" y="0"/>
                <wp:lineTo x="0" y="21511"/>
                <wp:lineTo x="21578" y="21511"/>
                <wp:lineTo x="21578" y="0"/>
                <wp:lineTo x="0" y="0"/>
              </wp:wrapPolygon>
            </wp:wrapTight>
            <wp:docPr id="49" name="Picture 49" descr="Project_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 descr="Project_Architectur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40450" cy="3851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55277F">
      <w:pPr>
        <w:pStyle w:val="10"/>
        <w:spacing w:after="0"/>
        <w:rPr>
          <w:rFonts w:ascii="Segoe UI Black"/>
          <w:sz w:val="20"/>
        </w:rPr>
        <w:sectPr>
          <w:pgSz w:w="11910" w:h="16840"/>
          <w:pgMar w:top="1920" w:right="850" w:bottom="280" w:left="170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5E6DE8BF">
      <w:pPr>
        <w:pStyle w:val="10"/>
        <w:ind w:left="88" w:firstLine="0"/>
        <w:rPr>
          <w:rFonts w:ascii="Segoe UI Black"/>
          <w:sz w:val="20"/>
        </w:rPr>
      </w:pPr>
      <w:r>
        <w:rPr>
          <w:rFonts w:ascii="Segoe UI Black"/>
          <w:sz w:val="20"/>
        </w:rPr>
        <mc:AlternateContent>
          <mc:Choice Requires="wpg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304165</wp:posOffset>
                </wp:positionH>
                <wp:positionV relativeFrom="page">
                  <wp:posOffset>304800</wp:posOffset>
                </wp:positionV>
                <wp:extent cx="6951345" cy="10082530"/>
                <wp:effectExtent l="0" t="0" r="0" b="0"/>
                <wp:wrapNone/>
                <wp:docPr id="25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1345" cy="10082530"/>
                          <a:chOff x="0" y="0"/>
                          <a:chExt cx="6951345" cy="1008253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9144"/>
                            <a:ext cx="6951345" cy="1000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345" h="10008870">
                                <a:moveTo>
                                  <a:pt x="0" y="0"/>
                                </a:moveTo>
                                <a:lnTo>
                                  <a:pt x="6950836" y="0"/>
                                </a:lnTo>
                              </a:path>
                              <a:path w="6951345" h="10008870">
                                <a:moveTo>
                                  <a:pt x="36576" y="10008870"/>
                                </a:moveTo>
                                <a:lnTo>
                                  <a:pt x="6895973" y="1000887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54864"/>
                            <a:ext cx="6951345" cy="1000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345" h="10008870">
                                <a:moveTo>
                                  <a:pt x="36576" y="0"/>
                                </a:moveTo>
                                <a:lnTo>
                                  <a:pt x="6895973" y="0"/>
                                </a:lnTo>
                              </a:path>
                              <a:path w="6951345" h="10008870">
                                <a:moveTo>
                                  <a:pt x="0" y="10008869"/>
                                </a:moveTo>
                                <a:lnTo>
                                  <a:pt x="6950836" y="10008869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9144" y="0"/>
                            <a:ext cx="6877684" cy="10082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684" h="10082530">
                                <a:moveTo>
                                  <a:pt x="0" y="0"/>
                                </a:moveTo>
                                <a:lnTo>
                                  <a:pt x="0" y="10082022"/>
                                </a:lnTo>
                              </a:path>
                              <a:path w="6877684" h="10082530">
                                <a:moveTo>
                                  <a:pt x="6877684" y="73152"/>
                                </a:moveTo>
                                <a:lnTo>
                                  <a:pt x="6877684" y="10027158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4864" y="18288"/>
                            <a:ext cx="6877684" cy="10064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684" h="10064115">
                                <a:moveTo>
                                  <a:pt x="0" y="18287"/>
                                </a:moveTo>
                                <a:lnTo>
                                  <a:pt x="0" y="10008869"/>
                                </a:lnTo>
                              </a:path>
                              <a:path w="6877684" h="10064115">
                                <a:moveTo>
                                  <a:pt x="6877685" y="0"/>
                                </a:moveTo>
                                <a:lnTo>
                                  <a:pt x="6877685" y="10063734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3.95pt;margin-top:24pt;height:793.9pt;width:547.35pt;mso-position-horizontal-relative:page;mso-position-vertical-relative:page;z-index:-251651072;mso-width-relative:page;mso-height-relative:page;" coordsize="6951345,10082530" o:gfxdata="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">
                <o:lock v:ext="edit" aspectratio="f"/>
                <v:shape id="Graphic 26" o:spid="_x0000_s1026" o:spt="100" style="position:absolute;left:0;top:9144;height:10008870;width:6951345;" filled="f" stroked="t" coordsize="6951345,10008870" o:gfxdata="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vMigr4A&#10;AADbAAAADwAAAAAAAAABACAAAAAiAAAAZHJzL2Rvd25yZXYueG1sUEsBAhQAFAAAAAgAh07iQDMv&#10;BZ47AAAAOQAAABAAAAAAAAAAAQAgAAAADQEAAGRycy9zaGFwZXhtbC54bWxQSwUGAAAAAAYABgBb&#10;AQAAtwMAAAAA&#10;" path="m0,0l6950836,0em36576,10008870l6895973,10008870e">
                  <v:fill on="f" focussize="0,0"/>
                  <v:stroke weight="1.44pt" color="#000000" joinstyle="round"/>
                  <v:imagedata o:title=""/>
                  <o:lock v:ext="edit" aspectratio="f"/>
                  <v:textbox inset="0mm,0mm,0mm,0mm"/>
                </v:shape>
                <v:shape id="Graphic 27" o:spid="_x0000_s1026" o:spt="100" style="position:absolute;left:0;top:54864;height:10008870;width:6951345;" filled="f" stroked="t" coordsize="6951345,10008870" o:gfxdata="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jjc5vQAA&#10;ANsAAAAPAAAAAAAAAAEAIAAAACIAAABkcnMvZG93bnJldi54bWxQSwECFAAUAAAACACHTuJAMy8F&#10;njsAAAA5AAAAEAAAAAAAAAABACAAAAAMAQAAZHJzL3NoYXBleG1sLnhtbFBLBQYAAAAABgAGAFsB&#10;AAC2AwAAAAA=&#10;" path="m36576,0l6895973,0em0,10008869l6950836,10008869e">
                  <v:fill on="f" focussize="0,0"/>
                  <v:stroke weight="2.88pt" color="#000000" joinstyle="round"/>
                  <v:imagedata o:title=""/>
                  <o:lock v:ext="edit" aspectratio="f"/>
                  <v:textbox inset="0mm,0mm,0mm,0mm"/>
                </v:shape>
                <v:shape id="Graphic 28" o:spid="_x0000_s1026" o:spt="100" style="position:absolute;left:9144;top:0;height:10082530;width:6877684;" filled="f" stroked="t" coordsize="6877684,10082530" o:gfxdata="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ISSh0twAAANsAAAAP&#10;AAAAAAAAAAEAIAAAACIAAABkcnMvZG93bnJldi54bWxQSwECFAAUAAAACACHTuJAMy8FnjsAAAA5&#10;AAAAEAAAAAAAAAABACAAAAAGAQAAZHJzL3NoYXBleG1sLnhtbFBLBQYAAAAABgAGAFsBAACwAwAA&#10;AAA=&#10;" path="m0,0l0,10082022em6877684,73152l6877684,10027158e">
                  <v:fill on="f" focussize="0,0"/>
                  <v:stroke weight="1.44pt" color="#000000" joinstyle="round"/>
                  <v:imagedata o:title=""/>
                  <o:lock v:ext="edit" aspectratio="f"/>
                  <v:textbox inset="0mm,0mm,0mm,0mm"/>
                </v:shape>
                <v:shape id="Graphic 29" o:spid="_x0000_s1026" o:spt="100" style="position:absolute;left:54864;top:18288;height:10064115;width:6877684;" filled="f" stroked="t" coordsize="6877684,10064115" o:gfxdata="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bc5Ki8AAAA&#10;2wAAAA8AAAAAAAAAAQAgAAAAIgAAAGRycy9kb3ducmV2LnhtbFBLAQIUABQAAAAIAIdO4kAzLwWe&#10;OwAAADkAAAAQAAAAAAAAAAEAIAAAAAsBAABkcnMvc2hhcGV4bWwueG1sUEsFBgAAAAAGAAYAWwEA&#10;ALUDAAAAAA==&#10;" path="m0,18287l0,10008869em6877685,0l6877685,10063734e">
                  <v:fill on="f" focussize="0,0"/>
                  <v:stroke weight="2.88pt" color="#000000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Segoe UI Black"/>
          <w:sz w:val="20"/>
        </w:rPr>
        <mc:AlternateContent>
          <mc:Choice Requires="wpg">
            <w:drawing>
              <wp:inline distT="0" distB="0" distL="0" distR="0">
                <wp:extent cx="5809615" cy="3517265"/>
                <wp:effectExtent l="9525" t="0" r="0" b="6985"/>
                <wp:docPr id="30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9615" cy="3517265"/>
                          <a:chOff x="0" y="0"/>
                          <a:chExt cx="5809615" cy="3517265"/>
                        </a:xfrm>
                      </wpg:grpSpPr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65" y="0"/>
                            <a:ext cx="5783922" cy="34716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0" y="3509645"/>
                            <a:ext cx="5274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4310">
                                <a:moveTo>
                                  <a:pt x="0" y="0"/>
                                </a:moveTo>
                                <a:lnTo>
                                  <a:pt x="5274310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76.95pt;width:457.45pt;" coordsize="5809615,3517265" o:gfxdata="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VkatrlloyILm42SSf6&#10;qJFaWV/91F+Zq165fwnCt22parKu+7nvJ7fcf4YopXiVf935N3/A6ALH/Cb6f/z76v8A+CW8/wDj&#10;VH/Cb6f/AM++r/8AglvP/jVdBRQBz/8Awm+n/wDPvq//AIJbz/41R/wm+n/8++r/APglvP8A41XQ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c/4M/wCQLcf9&#10;hO//APSyaugrn/Bn/IFuP+wnf/8ApZNQAni7xTYeCvDd/rupyiCxsI/NkZRuY/7K/wC0zfLXm0Xi&#10;D4pau1jcNd+FPCk+oln0/QtTSWe6lVV3bJWV1+bb8zbF+StL9pZvs/wovLvAkFnf2E5hb7suLuH5&#10;W9q5P4seAZdY+MngS5XxRr9j/aF1fKI7S6VFs/LtGJ8j5Pk37fmzuzk1pFESPQ/hx8Qp/Fz6npWt&#10;aadE8TaRIsV9ZFtyNu5SWJv4o2r0GvHvDoz+0Z4gjLMxsfDdjaM7Nlp900rb3/2q9hqGJH//2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">
                <o:lock v:ext="edit" aspectratio="f"/>
                <v:shape id="Image 31" o:spid="_x0000_s1026" o:spt="75" type="#_x0000_t75" style="position:absolute;left:25565;top:0;height:3471672;width:5783922;" filled="f" o:preferrelative="t" stroked="f" coordsize="21600,21600" o:gfxdata="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8MVs3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" o:title=""/>
                  <o:lock v:ext="edit" aspectratio="f"/>
                </v:shape>
                <v:shape id="Graphic 32" o:spid="_x0000_s1026" o:spt="100" style="position:absolute;left:0;top:3509645;height:1270;width:5274310;" filled="f" stroked="t" coordsize="5274310,1" o:gfxdata="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2ktjvQAA&#10;ANsAAAAPAAAAAAAAAAEAIAAAACIAAABkcnMvZG93bnJldi54bWxQSwECFAAUAAAACACHTuJAMy8F&#10;njsAAAA5AAAAEAAAAAAAAAABACAAAAAMAQAAZHJzL3NoYXBleG1sLnhtbFBLBQYAAAAABgAGAFsB&#10;AAC2AwAAAAA=&#10;" path="m0,0l5274310,0e">
                  <v:fill on="f" focussize="0,0"/>
                  <v:stroke weight="1.2pt" color="#000000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003D7BA3">
      <w:pPr>
        <w:pStyle w:val="10"/>
        <w:ind w:left="0" w:firstLine="0"/>
        <w:rPr>
          <w:rFonts w:ascii="Segoe UI Black"/>
          <w:sz w:val="32"/>
        </w:rPr>
      </w:pPr>
    </w:p>
    <w:p w14:paraId="53F75802">
      <w:pPr>
        <w:pStyle w:val="10"/>
        <w:ind w:left="0" w:firstLine="0"/>
        <w:rPr>
          <w:rFonts w:ascii="Segoe UI Black"/>
          <w:sz w:val="32"/>
        </w:rPr>
      </w:pPr>
    </w:p>
    <w:p w14:paraId="5953D445">
      <w:pPr>
        <w:pStyle w:val="10"/>
        <w:spacing w:before="404"/>
        <w:ind w:left="0" w:firstLine="0"/>
        <w:rPr>
          <w:rFonts w:ascii="Segoe UI Black"/>
          <w:sz w:val="32"/>
        </w:rPr>
      </w:pPr>
    </w:p>
    <w:p w14:paraId="31F8F34C">
      <w:pPr>
        <w:pStyle w:val="16"/>
        <w:numPr>
          <w:ilvl w:val="1"/>
          <w:numId w:val="6"/>
        </w:numPr>
        <w:tabs>
          <w:tab w:val="left" w:pos="636"/>
        </w:tabs>
        <w:spacing w:before="0" w:after="0" w:line="240" w:lineRule="auto"/>
        <w:ind w:left="636" w:right="0" w:hanging="536"/>
        <w:jc w:val="left"/>
        <w:rPr>
          <w:rFonts w:ascii="Segoe UI Black"/>
          <w:sz w:val="32"/>
        </w:rPr>
      </w:pPr>
      <w:bookmarkStart w:id="0" w:name="2.1 Business Objective"/>
      <w:bookmarkEnd w:id="0"/>
      <w:r>
        <w:rPr>
          <w:rFonts w:ascii="Segoe UI Black"/>
          <w:sz w:val="32"/>
        </w:rPr>
        <w:t>Business</w:t>
      </w:r>
      <w:r>
        <w:rPr>
          <w:rFonts w:ascii="Segoe UI Black"/>
          <w:spacing w:val="-15"/>
          <w:sz w:val="32"/>
        </w:rPr>
        <w:t xml:space="preserve"> </w:t>
      </w:r>
      <w:r>
        <w:rPr>
          <w:rFonts w:ascii="Segoe UI Black"/>
          <w:spacing w:val="-2"/>
          <w:sz w:val="32"/>
        </w:rPr>
        <w:t>Objective</w:t>
      </w:r>
    </w:p>
    <w:p w14:paraId="0FBC7F5D">
      <w:pPr>
        <w:spacing w:before="280"/>
        <w:ind w:left="100" w:right="1072" w:firstLine="0"/>
        <w:jc w:val="left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Loan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Management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System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designed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b/>
          <w:spacing w:val="-2"/>
          <w:sz w:val="24"/>
        </w:rPr>
        <w:t>digitize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and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automate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the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 xml:space="preserve">end- </w:t>
      </w:r>
      <w:r>
        <w:rPr>
          <w:b/>
          <w:sz w:val="24"/>
        </w:rPr>
        <w:t>to-end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loan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lifecycle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banks,</w:t>
      </w:r>
      <w:r>
        <w:rPr>
          <w:spacing w:val="-3"/>
          <w:sz w:val="24"/>
        </w:rPr>
        <w:t xml:space="preserve"> </w:t>
      </w:r>
      <w:r>
        <w:rPr>
          <w:sz w:val="24"/>
        </w:rPr>
        <w:t>NBFCs,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financial</w:t>
      </w:r>
      <w:r>
        <w:rPr>
          <w:spacing w:val="-2"/>
          <w:sz w:val="24"/>
        </w:rPr>
        <w:t xml:space="preserve"> </w:t>
      </w:r>
      <w:r>
        <w:rPr>
          <w:sz w:val="24"/>
        </w:rPr>
        <w:t>institutions.</w:t>
      </w:r>
    </w:p>
    <w:p w14:paraId="36FE77FC">
      <w:pPr>
        <w:spacing w:before="0"/>
        <w:ind w:left="100" w:right="758" w:firstLine="0"/>
        <w:jc w:val="left"/>
        <w:rPr>
          <w:b/>
          <w:sz w:val="24"/>
        </w:rPr>
      </w:pP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system</w:t>
      </w:r>
      <w:r>
        <w:rPr>
          <w:spacing w:val="-10"/>
          <w:sz w:val="24"/>
        </w:rPr>
        <w:t xml:space="preserve"> </w:t>
      </w:r>
      <w:r>
        <w:rPr>
          <w:sz w:val="24"/>
        </w:rPr>
        <w:t>replaces</w:t>
      </w:r>
      <w:r>
        <w:rPr>
          <w:spacing w:val="-8"/>
          <w:sz w:val="24"/>
        </w:rPr>
        <w:t xml:space="preserve"> </w:t>
      </w:r>
      <w:r>
        <w:rPr>
          <w:sz w:val="24"/>
        </w:rPr>
        <w:t>manual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semi-automated</w:t>
      </w:r>
      <w:r>
        <w:rPr>
          <w:spacing w:val="-9"/>
          <w:sz w:val="24"/>
        </w:rPr>
        <w:t xml:space="preserve"> </w:t>
      </w:r>
      <w:r>
        <w:rPr>
          <w:sz w:val="24"/>
        </w:rPr>
        <w:t>workflows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 xml:space="preserve">secure, </w:t>
      </w:r>
      <w:r>
        <w:rPr>
          <w:b/>
          <w:spacing w:val="-2"/>
          <w:sz w:val="24"/>
        </w:rPr>
        <w:t>scalable,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and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audit-ready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platform.</w:t>
      </w:r>
    </w:p>
    <w:p w14:paraId="78E408DF">
      <w:pPr>
        <w:pStyle w:val="10"/>
        <w:spacing w:before="276"/>
        <w:ind w:left="100" w:firstLine="0"/>
        <w:rPr>
          <w:rFonts w:ascii="Segoe UI Black"/>
        </w:rPr>
      </w:pPr>
      <w:r>
        <w:rPr>
          <w:rFonts w:ascii="Segoe UI Black"/>
        </w:rPr>
        <w:t>Key</w:t>
      </w:r>
      <w:r>
        <w:rPr>
          <w:rFonts w:ascii="Segoe UI Black"/>
          <w:spacing w:val="-4"/>
        </w:rPr>
        <w:t xml:space="preserve"> </w:t>
      </w:r>
      <w:r>
        <w:rPr>
          <w:rFonts w:ascii="Segoe UI Black"/>
        </w:rPr>
        <w:t>business</w:t>
      </w:r>
      <w:r>
        <w:rPr>
          <w:rFonts w:ascii="Segoe UI Black"/>
          <w:spacing w:val="-1"/>
        </w:rPr>
        <w:t xml:space="preserve"> </w:t>
      </w:r>
      <w:r>
        <w:rPr>
          <w:rFonts w:ascii="Segoe UI Black"/>
        </w:rPr>
        <w:t xml:space="preserve">goals </w:t>
      </w:r>
      <w:r>
        <w:rPr>
          <w:rFonts w:ascii="Segoe UI Black"/>
          <w:spacing w:val="-2"/>
        </w:rPr>
        <w:t>include:</w:t>
      </w:r>
    </w:p>
    <w:p w14:paraId="5A80FB7C">
      <w:pPr>
        <w:pStyle w:val="16"/>
        <w:numPr>
          <w:ilvl w:val="2"/>
          <w:numId w:val="6"/>
        </w:numPr>
        <w:tabs>
          <w:tab w:val="left" w:pos="519"/>
        </w:tabs>
        <w:spacing w:before="281" w:after="0" w:line="318" w:lineRule="exact"/>
        <w:ind w:left="519" w:right="0" w:hanging="419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Faster</w:t>
      </w:r>
      <w:r>
        <w:rPr>
          <w:rFonts w:ascii="Segoe UI" w:hAnsi="Segoe UI"/>
          <w:spacing w:val="-6"/>
          <w:sz w:val="24"/>
        </w:rPr>
        <w:t xml:space="preserve"> </w:t>
      </w:r>
      <w:r>
        <w:rPr>
          <w:rFonts w:ascii="Segoe UI" w:hAnsi="Segoe UI"/>
          <w:sz w:val="24"/>
        </w:rPr>
        <w:t>loan</w:t>
      </w:r>
      <w:r>
        <w:rPr>
          <w:rFonts w:ascii="Segoe UI" w:hAnsi="Segoe UI"/>
          <w:spacing w:val="-3"/>
          <w:sz w:val="24"/>
        </w:rPr>
        <w:t xml:space="preserve"> </w:t>
      </w:r>
      <w:r>
        <w:rPr>
          <w:rFonts w:ascii="Segoe UI" w:hAnsi="Segoe UI"/>
          <w:sz w:val="24"/>
        </w:rPr>
        <w:t>application</w:t>
      </w:r>
      <w:r>
        <w:rPr>
          <w:rFonts w:ascii="Segoe UI" w:hAnsi="Segoe UI"/>
          <w:spacing w:val="-4"/>
          <w:sz w:val="24"/>
        </w:rPr>
        <w:t xml:space="preserve"> </w:t>
      </w:r>
      <w:r>
        <w:rPr>
          <w:rFonts w:ascii="Segoe UI" w:hAnsi="Segoe UI"/>
          <w:spacing w:val="-2"/>
          <w:sz w:val="24"/>
        </w:rPr>
        <w:t>processing</w:t>
      </w:r>
    </w:p>
    <w:p w14:paraId="4D8E4727">
      <w:pPr>
        <w:pStyle w:val="16"/>
        <w:numPr>
          <w:ilvl w:val="2"/>
          <w:numId w:val="6"/>
        </w:numPr>
        <w:tabs>
          <w:tab w:val="left" w:pos="519"/>
        </w:tabs>
        <w:spacing w:before="0" w:after="0" w:line="318" w:lineRule="exact"/>
        <w:ind w:left="519" w:right="0" w:hanging="419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Transparent</w:t>
      </w:r>
      <w:r>
        <w:rPr>
          <w:rFonts w:ascii="Segoe UI" w:hAnsi="Segoe UI"/>
          <w:spacing w:val="-7"/>
          <w:sz w:val="24"/>
        </w:rPr>
        <w:t xml:space="preserve"> </w:t>
      </w:r>
      <w:r>
        <w:rPr>
          <w:rFonts w:ascii="Segoe UI" w:hAnsi="Segoe UI"/>
          <w:sz w:val="24"/>
        </w:rPr>
        <w:t>approval</w:t>
      </w:r>
      <w:r>
        <w:rPr>
          <w:rFonts w:ascii="Segoe UI" w:hAnsi="Segoe UI"/>
          <w:spacing w:val="-2"/>
          <w:sz w:val="24"/>
        </w:rPr>
        <w:t xml:space="preserve"> workflows</w:t>
      </w:r>
    </w:p>
    <w:p w14:paraId="047B680D">
      <w:pPr>
        <w:pStyle w:val="16"/>
        <w:numPr>
          <w:ilvl w:val="2"/>
          <w:numId w:val="6"/>
        </w:numPr>
        <w:tabs>
          <w:tab w:val="left" w:pos="519"/>
        </w:tabs>
        <w:spacing w:before="0" w:after="0" w:line="240" w:lineRule="auto"/>
        <w:ind w:left="519" w:right="0" w:hanging="419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Accurate</w:t>
      </w:r>
      <w:r>
        <w:rPr>
          <w:rFonts w:ascii="Segoe UI" w:hAnsi="Segoe UI"/>
          <w:spacing w:val="-7"/>
          <w:sz w:val="24"/>
        </w:rPr>
        <w:t xml:space="preserve"> </w:t>
      </w:r>
      <w:r>
        <w:rPr>
          <w:rFonts w:ascii="Segoe UI" w:hAnsi="Segoe UI"/>
          <w:sz w:val="24"/>
        </w:rPr>
        <w:t>EMI</w:t>
      </w:r>
      <w:r>
        <w:rPr>
          <w:rFonts w:ascii="Segoe UI" w:hAnsi="Segoe UI"/>
          <w:spacing w:val="-2"/>
          <w:sz w:val="24"/>
        </w:rPr>
        <w:t xml:space="preserve"> </w:t>
      </w:r>
      <w:r>
        <w:rPr>
          <w:rFonts w:ascii="Segoe UI" w:hAnsi="Segoe UI"/>
          <w:sz w:val="24"/>
        </w:rPr>
        <w:t>computation</w:t>
      </w:r>
      <w:r>
        <w:rPr>
          <w:rFonts w:ascii="Segoe UI" w:hAnsi="Segoe UI"/>
          <w:spacing w:val="-3"/>
          <w:sz w:val="24"/>
        </w:rPr>
        <w:t xml:space="preserve"> </w:t>
      </w:r>
      <w:r>
        <w:rPr>
          <w:rFonts w:ascii="Segoe UI" w:hAnsi="Segoe UI"/>
          <w:sz w:val="24"/>
        </w:rPr>
        <w:t>and</w:t>
      </w:r>
      <w:r>
        <w:rPr>
          <w:rFonts w:ascii="Segoe UI" w:hAnsi="Segoe UI"/>
          <w:spacing w:val="-5"/>
          <w:sz w:val="24"/>
        </w:rPr>
        <w:t xml:space="preserve"> </w:t>
      </w:r>
      <w:r>
        <w:rPr>
          <w:rFonts w:ascii="Segoe UI" w:hAnsi="Segoe UI"/>
          <w:sz w:val="24"/>
        </w:rPr>
        <w:t>repayment</w:t>
      </w:r>
      <w:r>
        <w:rPr>
          <w:rFonts w:ascii="Segoe UI" w:hAnsi="Segoe UI"/>
          <w:spacing w:val="-2"/>
          <w:sz w:val="24"/>
        </w:rPr>
        <w:t xml:space="preserve"> tracking</w:t>
      </w:r>
    </w:p>
    <w:p w14:paraId="200B36C8">
      <w:pPr>
        <w:pStyle w:val="16"/>
        <w:numPr>
          <w:ilvl w:val="2"/>
          <w:numId w:val="6"/>
        </w:numPr>
        <w:tabs>
          <w:tab w:val="left" w:pos="519"/>
        </w:tabs>
        <w:spacing w:before="2" w:after="0" w:line="240" w:lineRule="auto"/>
        <w:ind w:left="519" w:right="0" w:hanging="419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Secure</w:t>
      </w:r>
      <w:r>
        <w:rPr>
          <w:rFonts w:ascii="Segoe UI" w:hAnsi="Segoe UI"/>
          <w:spacing w:val="-6"/>
          <w:sz w:val="24"/>
        </w:rPr>
        <w:t xml:space="preserve"> </w:t>
      </w:r>
      <w:r>
        <w:rPr>
          <w:rFonts w:ascii="Segoe UI" w:hAnsi="Segoe UI"/>
          <w:sz w:val="24"/>
        </w:rPr>
        <w:t>handling</w:t>
      </w:r>
      <w:r>
        <w:rPr>
          <w:rFonts w:ascii="Segoe UI" w:hAnsi="Segoe UI"/>
          <w:spacing w:val="-2"/>
          <w:sz w:val="24"/>
        </w:rPr>
        <w:t xml:space="preserve"> </w:t>
      </w:r>
      <w:r>
        <w:rPr>
          <w:rFonts w:ascii="Segoe UI" w:hAnsi="Segoe UI"/>
          <w:sz w:val="24"/>
        </w:rPr>
        <w:t>of</w:t>
      </w:r>
      <w:r>
        <w:rPr>
          <w:rFonts w:ascii="Segoe UI" w:hAnsi="Segoe UI"/>
          <w:spacing w:val="-6"/>
          <w:sz w:val="24"/>
        </w:rPr>
        <w:t xml:space="preserve"> </w:t>
      </w:r>
      <w:r>
        <w:rPr>
          <w:rFonts w:ascii="Segoe UI" w:hAnsi="Segoe UI"/>
          <w:sz w:val="24"/>
        </w:rPr>
        <w:t>sensitive</w:t>
      </w:r>
      <w:r>
        <w:rPr>
          <w:rFonts w:ascii="Segoe UI" w:hAnsi="Segoe UI"/>
          <w:spacing w:val="-6"/>
          <w:sz w:val="24"/>
        </w:rPr>
        <w:t xml:space="preserve"> </w:t>
      </w:r>
      <w:r>
        <w:rPr>
          <w:rFonts w:ascii="Segoe UI" w:hAnsi="Segoe UI"/>
          <w:sz w:val="24"/>
        </w:rPr>
        <w:t>financial</w:t>
      </w:r>
      <w:r>
        <w:rPr>
          <w:rFonts w:ascii="Segoe UI" w:hAnsi="Segoe UI"/>
          <w:spacing w:val="-2"/>
          <w:sz w:val="24"/>
        </w:rPr>
        <w:t xml:space="preserve"> </w:t>
      </w:r>
      <w:r>
        <w:rPr>
          <w:rFonts w:ascii="Segoe UI" w:hAnsi="Segoe UI"/>
          <w:spacing w:val="-4"/>
          <w:sz w:val="24"/>
        </w:rPr>
        <w:t>data</w:t>
      </w:r>
    </w:p>
    <w:p w14:paraId="3519950C">
      <w:pPr>
        <w:pStyle w:val="16"/>
        <w:numPr>
          <w:ilvl w:val="2"/>
          <w:numId w:val="6"/>
        </w:numPr>
        <w:tabs>
          <w:tab w:val="left" w:pos="519"/>
        </w:tabs>
        <w:spacing w:before="0" w:after="0" w:line="240" w:lineRule="auto"/>
        <w:ind w:left="519" w:right="0" w:hanging="419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Real-time</w:t>
      </w:r>
      <w:r>
        <w:rPr>
          <w:rFonts w:ascii="Segoe UI" w:hAnsi="Segoe UI"/>
          <w:spacing w:val="-5"/>
          <w:sz w:val="24"/>
        </w:rPr>
        <w:t xml:space="preserve"> </w:t>
      </w:r>
      <w:r>
        <w:rPr>
          <w:rFonts w:ascii="Segoe UI" w:hAnsi="Segoe UI"/>
          <w:sz w:val="24"/>
        </w:rPr>
        <w:t>dashboards</w:t>
      </w:r>
      <w:r>
        <w:rPr>
          <w:rFonts w:ascii="Segoe UI" w:hAnsi="Segoe UI"/>
          <w:spacing w:val="-5"/>
          <w:sz w:val="24"/>
        </w:rPr>
        <w:t xml:space="preserve"> </w:t>
      </w:r>
      <w:r>
        <w:rPr>
          <w:rFonts w:ascii="Segoe UI" w:hAnsi="Segoe UI"/>
          <w:sz w:val="24"/>
        </w:rPr>
        <w:t>and</w:t>
      </w:r>
      <w:r>
        <w:rPr>
          <w:rFonts w:ascii="Segoe UI" w:hAnsi="Segoe UI"/>
          <w:spacing w:val="-5"/>
          <w:sz w:val="24"/>
        </w:rPr>
        <w:t xml:space="preserve"> </w:t>
      </w:r>
      <w:r>
        <w:rPr>
          <w:rFonts w:ascii="Segoe UI" w:hAnsi="Segoe UI"/>
          <w:sz w:val="24"/>
        </w:rPr>
        <w:t>operational</w:t>
      </w:r>
      <w:r>
        <w:rPr>
          <w:rFonts w:ascii="Segoe UI" w:hAnsi="Segoe UI"/>
          <w:spacing w:val="-4"/>
          <w:sz w:val="24"/>
        </w:rPr>
        <w:t xml:space="preserve"> </w:t>
      </w:r>
      <w:r>
        <w:rPr>
          <w:rFonts w:ascii="Segoe UI" w:hAnsi="Segoe UI"/>
          <w:spacing w:val="-2"/>
          <w:sz w:val="24"/>
        </w:rPr>
        <w:t>reports</w:t>
      </w:r>
    </w:p>
    <w:p w14:paraId="4C43FCE7">
      <w:pPr>
        <w:pStyle w:val="16"/>
        <w:numPr>
          <w:ilvl w:val="2"/>
          <w:numId w:val="6"/>
        </w:numPr>
        <w:tabs>
          <w:tab w:val="left" w:pos="519"/>
        </w:tabs>
        <w:spacing w:before="0" w:after="0" w:line="240" w:lineRule="auto"/>
        <w:ind w:left="519" w:right="0" w:hanging="419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Cloud-ready,</w:t>
      </w:r>
      <w:r>
        <w:rPr>
          <w:rFonts w:ascii="Segoe UI" w:hAnsi="Segoe UI"/>
          <w:spacing w:val="-7"/>
          <w:sz w:val="24"/>
        </w:rPr>
        <w:t xml:space="preserve"> </w:t>
      </w:r>
      <w:r>
        <w:rPr>
          <w:rFonts w:ascii="Segoe UI" w:hAnsi="Segoe UI"/>
          <w:sz w:val="24"/>
        </w:rPr>
        <w:t>API-first</w:t>
      </w:r>
      <w:r>
        <w:rPr>
          <w:rFonts w:ascii="Segoe UI" w:hAnsi="Segoe UI"/>
          <w:spacing w:val="-5"/>
          <w:sz w:val="24"/>
        </w:rPr>
        <w:t xml:space="preserve"> </w:t>
      </w:r>
      <w:r>
        <w:rPr>
          <w:rFonts w:ascii="Segoe UI" w:hAnsi="Segoe UI"/>
          <w:spacing w:val="-2"/>
          <w:sz w:val="24"/>
        </w:rPr>
        <w:t>architecture</w:t>
      </w:r>
    </w:p>
    <w:p w14:paraId="65129916">
      <w:pPr>
        <w:pStyle w:val="16"/>
        <w:numPr>
          <w:ilvl w:val="1"/>
          <w:numId w:val="6"/>
        </w:numPr>
        <w:tabs>
          <w:tab w:val="left" w:pos="672"/>
        </w:tabs>
        <w:spacing w:before="272" w:after="0" w:line="240" w:lineRule="auto"/>
        <w:ind w:left="672" w:right="0" w:hanging="572"/>
        <w:jc w:val="left"/>
        <w:rPr>
          <w:rFonts w:ascii="Segoe UI Black"/>
          <w:sz w:val="32"/>
        </w:rPr>
      </w:pPr>
      <w:r>
        <w:rPr>
          <w:rFonts w:ascii="Segoe UI Black"/>
          <w:sz w:val="32"/>
        </w:rPr>
        <w:t>High-Level</w:t>
      </w:r>
      <w:r>
        <w:rPr>
          <w:rFonts w:ascii="Segoe UI Black"/>
          <w:spacing w:val="-17"/>
          <w:sz w:val="32"/>
        </w:rPr>
        <w:t xml:space="preserve"> </w:t>
      </w:r>
      <w:r>
        <w:rPr>
          <w:rFonts w:ascii="Segoe UI Black"/>
          <w:spacing w:val="-2"/>
          <w:sz w:val="32"/>
        </w:rPr>
        <w:t>Features</w:t>
      </w:r>
    </w:p>
    <w:p w14:paraId="5579EF40">
      <w:pPr>
        <w:pStyle w:val="16"/>
        <w:numPr>
          <w:ilvl w:val="2"/>
          <w:numId w:val="6"/>
        </w:numPr>
        <w:tabs>
          <w:tab w:val="left" w:pos="519"/>
        </w:tabs>
        <w:spacing w:before="280" w:after="0" w:line="240" w:lineRule="auto"/>
        <w:ind w:left="519" w:right="0" w:hanging="419"/>
        <w:jc w:val="left"/>
        <w:rPr>
          <w:rFonts w:ascii="Segoe UI" w:hAnsi="Segoe UI"/>
          <w:b/>
          <w:sz w:val="24"/>
        </w:rPr>
      </w:pPr>
      <w:r>
        <w:rPr>
          <w:rFonts w:ascii="Segoe UI" w:hAnsi="Segoe UI"/>
          <w:spacing w:val="-4"/>
          <w:sz w:val="24"/>
        </w:rPr>
        <w:t>Multi-role</w:t>
      </w:r>
      <w:r>
        <w:rPr>
          <w:rFonts w:ascii="Segoe UI" w:hAnsi="Segoe UI"/>
          <w:spacing w:val="-13"/>
          <w:sz w:val="24"/>
        </w:rPr>
        <w:t xml:space="preserve"> </w:t>
      </w:r>
      <w:r>
        <w:rPr>
          <w:rFonts w:ascii="Segoe UI" w:hAnsi="Segoe UI"/>
          <w:spacing w:val="-4"/>
          <w:sz w:val="24"/>
        </w:rPr>
        <w:t>system:</w:t>
      </w:r>
      <w:r>
        <w:rPr>
          <w:rFonts w:ascii="Segoe UI" w:hAnsi="Segoe UI"/>
          <w:spacing w:val="-12"/>
          <w:sz w:val="24"/>
        </w:rPr>
        <w:t xml:space="preserve"> </w:t>
      </w:r>
      <w:r>
        <w:rPr>
          <w:rFonts w:ascii="Segoe UI" w:hAnsi="Segoe UI"/>
          <w:b/>
          <w:spacing w:val="-4"/>
          <w:sz w:val="24"/>
        </w:rPr>
        <w:t>Admin,</w:t>
      </w:r>
      <w:r>
        <w:rPr>
          <w:rFonts w:ascii="Segoe UI" w:hAnsi="Segoe UI"/>
          <w:b/>
          <w:spacing w:val="-13"/>
          <w:sz w:val="24"/>
        </w:rPr>
        <w:t xml:space="preserve"> </w:t>
      </w:r>
      <w:r>
        <w:rPr>
          <w:rFonts w:ascii="Segoe UI" w:hAnsi="Segoe UI"/>
          <w:b/>
          <w:spacing w:val="-4"/>
          <w:sz w:val="24"/>
        </w:rPr>
        <w:t>Loan</w:t>
      </w:r>
      <w:r>
        <w:rPr>
          <w:rFonts w:ascii="Segoe UI" w:hAnsi="Segoe UI"/>
          <w:b/>
          <w:spacing w:val="-12"/>
          <w:sz w:val="24"/>
        </w:rPr>
        <w:t xml:space="preserve"> </w:t>
      </w:r>
      <w:r>
        <w:rPr>
          <w:rFonts w:ascii="Segoe UI" w:hAnsi="Segoe UI"/>
          <w:b/>
          <w:spacing w:val="-4"/>
          <w:sz w:val="24"/>
        </w:rPr>
        <w:t>Officer,</w:t>
      </w:r>
      <w:r>
        <w:rPr>
          <w:rFonts w:ascii="Segoe UI" w:hAnsi="Segoe UI"/>
          <w:b/>
          <w:spacing w:val="-13"/>
          <w:sz w:val="24"/>
        </w:rPr>
        <w:t xml:space="preserve"> </w:t>
      </w:r>
      <w:r>
        <w:rPr>
          <w:rFonts w:ascii="Segoe UI" w:hAnsi="Segoe UI"/>
          <w:b/>
          <w:spacing w:val="-4"/>
          <w:sz w:val="24"/>
        </w:rPr>
        <w:t>Customer</w:t>
      </w:r>
    </w:p>
    <w:p w14:paraId="5A42C5FF">
      <w:pPr>
        <w:pStyle w:val="16"/>
        <w:numPr>
          <w:ilvl w:val="2"/>
          <w:numId w:val="6"/>
        </w:numPr>
        <w:tabs>
          <w:tab w:val="left" w:pos="519"/>
        </w:tabs>
        <w:spacing w:before="0" w:after="0" w:line="240" w:lineRule="auto"/>
        <w:ind w:left="519" w:right="0" w:hanging="419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Online</w:t>
      </w:r>
      <w:r>
        <w:rPr>
          <w:rFonts w:ascii="Segoe UI" w:hAnsi="Segoe UI"/>
          <w:spacing w:val="-2"/>
          <w:sz w:val="24"/>
        </w:rPr>
        <w:t xml:space="preserve"> </w:t>
      </w:r>
      <w:r>
        <w:rPr>
          <w:rFonts w:ascii="Segoe UI" w:hAnsi="Segoe UI"/>
          <w:sz w:val="24"/>
        </w:rPr>
        <w:t>loan</w:t>
      </w:r>
      <w:r>
        <w:rPr>
          <w:rFonts w:ascii="Segoe UI" w:hAnsi="Segoe UI"/>
          <w:spacing w:val="-5"/>
          <w:sz w:val="24"/>
        </w:rPr>
        <w:t xml:space="preserve"> </w:t>
      </w:r>
      <w:r>
        <w:rPr>
          <w:rFonts w:ascii="Segoe UI" w:hAnsi="Segoe UI"/>
          <w:sz w:val="24"/>
        </w:rPr>
        <w:t>application</w:t>
      </w:r>
      <w:r>
        <w:rPr>
          <w:rFonts w:ascii="Segoe UI" w:hAnsi="Segoe UI"/>
          <w:spacing w:val="-3"/>
          <w:sz w:val="24"/>
        </w:rPr>
        <w:t xml:space="preserve"> </w:t>
      </w:r>
      <w:r>
        <w:rPr>
          <w:rFonts w:ascii="Segoe UI" w:hAnsi="Segoe UI"/>
          <w:sz w:val="24"/>
        </w:rPr>
        <w:t>and</w:t>
      </w:r>
      <w:r>
        <w:rPr>
          <w:rFonts w:ascii="Segoe UI" w:hAnsi="Segoe UI"/>
          <w:spacing w:val="-6"/>
          <w:sz w:val="24"/>
        </w:rPr>
        <w:t xml:space="preserve"> </w:t>
      </w:r>
      <w:r>
        <w:rPr>
          <w:rFonts w:ascii="Segoe UI" w:hAnsi="Segoe UI"/>
          <w:spacing w:val="-2"/>
          <w:sz w:val="24"/>
        </w:rPr>
        <w:t>tracking</w:t>
      </w:r>
    </w:p>
    <w:p w14:paraId="2431C5DB">
      <w:pPr>
        <w:pStyle w:val="16"/>
        <w:spacing w:after="0" w:line="240" w:lineRule="auto"/>
        <w:jc w:val="left"/>
        <w:rPr>
          <w:rFonts w:ascii="Segoe UI" w:hAnsi="Segoe UI"/>
          <w:sz w:val="24"/>
        </w:rPr>
        <w:sectPr>
          <w:pgSz w:w="11910" w:h="16840"/>
          <w:pgMar w:top="1420" w:right="850" w:bottom="280" w:left="170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3DBE3531">
      <w:pPr>
        <w:pStyle w:val="16"/>
        <w:numPr>
          <w:ilvl w:val="2"/>
          <w:numId w:val="6"/>
        </w:numPr>
        <w:tabs>
          <w:tab w:val="left" w:pos="519"/>
        </w:tabs>
        <w:spacing w:before="81" w:after="0" w:line="240" w:lineRule="auto"/>
        <w:ind w:left="519" w:right="0" w:hanging="419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mc:AlternateContent>
          <mc:Choice Requires="wpg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304165</wp:posOffset>
                </wp:positionH>
                <wp:positionV relativeFrom="page">
                  <wp:posOffset>304800</wp:posOffset>
                </wp:positionV>
                <wp:extent cx="6951345" cy="10082530"/>
                <wp:effectExtent l="0" t="0" r="0" b="0"/>
                <wp:wrapNone/>
                <wp:docPr id="33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1345" cy="10082530"/>
                          <a:chOff x="0" y="0"/>
                          <a:chExt cx="6951345" cy="1008253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9144"/>
                            <a:ext cx="6951345" cy="1000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345" h="10008870">
                                <a:moveTo>
                                  <a:pt x="0" y="0"/>
                                </a:moveTo>
                                <a:lnTo>
                                  <a:pt x="6950836" y="0"/>
                                </a:lnTo>
                              </a:path>
                              <a:path w="6951345" h="10008870">
                                <a:moveTo>
                                  <a:pt x="36576" y="10008870"/>
                                </a:moveTo>
                                <a:lnTo>
                                  <a:pt x="6895973" y="1000887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54864"/>
                            <a:ext cx="6951345" cy="1000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345" h="10008870">
                                <a:moveTo>
                                  <a:pt x="36576" y="0"/>
                                </a:moveTo>
                                <a:lnTo>
                                  <a:pt x="6895973" y="0"/>
                                </a:lnTo>
                              </a:path>
                              <a:path w="6951345" h="10008870">
                                <a:moveTo>
                                  <a:pt x="0" y="10008869"/>
                                </a:moveTo>
                                <a:lnTo>
                                  <a:pt x="6950836" y="10008869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9144" y="0"/>
                            <a:ext cx="6877684" cy="10082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684" h="10082530">
                                <a:moveTo>
                                  <a:pt x="0" y="0"/>
                                </a:moveTo>
                                <a:lnTo>
                                  <a:pt x="0" y="10082022"/>
                                </a:lnTo>
                              </a:path>
                              <a:path w="6877684" h="10082530">
                                <a:moveTo>
                                  <a:pt x="6877684" y="73152"/>
                                </a:moveTo>
                                <a:lnTo>
                                  <a:pt x="6877684" y="10027158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54864" y="18288"/>
                            <a:ext cx="6877684" cy="10064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684" h="10064115">
                                <a:moveTo>
                                  <a:pt x="0" y="18287"/>
                                </a:moveTo>
                                <a:lnTo>
                                  <a:pt x="0" y="10008869"/>
                                </a:lnTo>
                              </a:path>
                              <a:path w="6877684" h="10064115">
                                <a:moveTo>
                                  <a:pt x="6877685" y="0"/>
                                </a:moveTo>
                                <a:lnTo>
                                  <a:pt x="6877685" y="10063734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3.95pt;margin-top:24pt;height:793.9pt;width:547.35pt;mso-position-horizontal-relative:page;mso-position-vertical-relative:page;z-index:-251650048;mso-width-relative:page;mso-height-relative:page;" coordsize="6951345,10082530" o:gfxdata="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">
                <o:lock v:ext="edit" aspectratio="f"/>
                <v:shape id="Graphic 34" o:spid="_x0000_s1026" o:spt="100" style="position:absolute;left:0;top:9144;height:10008870;width:6951345;" filled="f" stroked="t" coordsize="6951345,10008870" o:gfxdata="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LSPs74A&#10;AADbAAAADwAAAAAAAAABACAAAAAiAAAAZHJzL2Rvd25yZXYueG1sUEsBAhQAFAAAAAgAh07iQDMv&#10;BZ47AAAAOQAAABAAAAAAAAAAAQAgAAAADQEAAGRycy9zaGFwZXhtbC54bWxQSwUGAAAAAAYABgBb&#10;AQAAtwMAAAAA&#10;" path="m0,0l6950836,0em36576,10008870l6895973,10008870e">
                  <v:fill on="f" focussize="0,0"/>
                  <v:stroke weight="1.44pt" color="#000000" joinstyle="round"/>
                  <v:imagedata o:title=""/>
                  <o:lock v:ext="edit" aspectratio="f"/>
                  <v:textbox inset="0mm,0mm,0mm,0mm"/>
                </v:shape>
                <v:shape id="Graphic 35" o:spid="_x0000_s1026" o:spt="100" style="position:absolute;left:0;top:54864;height:10008870;width:6951345;" filled="f" stroked="t" coordsize="6951345,10008870" o:gfxdata="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yZoIvQAA&#10;ANsAAAAPAAAAAAAAAAEAIAAAACIAAABkcnMvZG93bnJldi54bWxQSwECFAAUAAAACACHTuJAMy8F&#10;njsAAAA5AAAAEAAAAAAAAAABACAAAAAMAQAAZHJzL3NoYXBleG1sLnhtbFBLBQYAAAAABgAGAFsB&#10;AAC2AwAAAAA=&#10;" path="m36576,0l6895973,0em0,10008869l6950836,10008869e">
                  <v:fill on="f" focussize="0,0"/>
                  <v:stroke weight="2.88pt" color="#000000" joinstyle="round"/>
                  <v:imagedata o:title=""/>
                  <o:lock v:ext="edit" aspectratio="f"/>
                  <v:textbox inset="0mm,0mm,0mm,0mm"/>
                </v:shape>
                <v:shape id="Graphic 36" o:spid="_x0000_s1026" o:spt="100" style="position:absolute;left:9144;top:0;height:10082530;width:6877684;" filled="f" stroked="t" coordsize="6877684,10082530" o:gfxdata="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NDj0C8AAAA&#10;2wAAAA8AAAAAAAAAAQAgAAAAIgAAAGRycy9kb3ducmV2LnhtbFBLAQIUABQAAAAIAIdO4kAzLwWe&#10;OwAAADkAAAAQAAAAAAAAAAEAIAAAAAsBAABkcnMvc2hhcGV4bWwueG1sUEsFBgAAAAAGAAYAWwEA&#10;ALUDAAAAAA==&#10;" path="m0,0l0,10082022em6877684,73152l6877684,10027158e">
                  <v:fill on="f" focussize="0,0"/>
                  <v:stroke weight="1.44pt" color="#000000" joinstyle="round"/>
                  <v:imagedata o:title=""/>
                  <o:lock v:ext="edit" aspectratio="f"/>
                  <v:textbox inset="0mm,0mm,0mm,0mm"/>
                </v:shape>
                <v:shape id="Graphic 37" o:spid="_x0000_s1026" o:spt="100" style="position:absolute;left:54864;top:18288;height:10064115;width:6877684;" filled="f" stroked="t" coordsize="6877684,10064115" o:gfxdata="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1kOcvQAA&#10;ANsAAAAPAAAAAAAAAAEAIAAAACIAAABkcnMvZG93bnJldi54bWxQSwECFAAUAAAACACHTuJAMy8F&#10;njsAAAA5AAAAEAAAAAAAAAABACAAAAAMAQAAZHJzL3NoYXBleG1sLnhtbFBLBQYAAAAABgAGAFsB&#10;AAC2AwAAAAA=&#10;" path="m0,18287l0,10008869em6877685,0l6877685,10063734e">
                  <v:fill on="f" focussize="0,0"/>
                  <v:stroke weight="2.88pt" color="#000000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Segoe UI" w:hAnsi="Segoe UI"/>
          <w:sz w:val="24"/>
        </w:rPr>
        <w:t>Configurable</w:t>
      </w:r>
      <w:r>
        <w:rPr>
          <w:rFonts w:ascii="Segoe UI" w:hAnsi="Segoe UI"/>
          <w:spacing w:val="-4"/>
          <w:sz w:val="24"/>
        </w:rPr>
        <w:t xml:space="preserve"> </w:t>
      </w:r>
      <w:r>
        <w:rPr>
          <w:rFonts w:ascii="Segoe UI" w:hAnsi="Segoe UI"/>
          <w:sz w:val="24"/>
        </w:rPr>
        <w:t>loan</w:t>
      </w:r>
      <w:r>
        <w:rPr>
          <w:rFonts w:ascii="Segoe UI" w:hAnsi="Segoe UI"/>
          <w:spacing w:val="-3"/>
          <w:sz w:val="24"/>
        </w:rPr>
        <w:t xml:space="preserve"> </w:t>
      </w:r>
      <w:r>
        <w:rPr>
          <w:rFonts w:ascii="Segoe UI" w:hAnsi="Segoe UI"/>
          <w:sz w:val="24"/>
        </w:rPr>
        <w:t>types,</w:t>
      </w:r>
      <w:r>
        <w:rPr>
          <w:rFonts w:ascii="Segoe UI" w:hAnsi="Segoe UI"/>
          <w:spacing w:val="-3"/>
          <w:sz w:val="24"/>
        </w:rPr>
        <w:t xml:space="preserve"> </w:t>
      </w:r>
      <w:r>
        <w:rPr>
          <w:rFonts w:ascii="Segoe UI" w:hAnsi="Segoe UI"/>
          <w:sz w:val="24"/>
        </w:rPr>
        <w:t>interest</w:t>
      </w:r>
      <w:r>
        <w:rPr>
          <w:rFonts w:ascii="Segoe UI" w:hAnsi="Segoe UI"/>
          <w:spacing w:val="-4"/>
          <w:sz w:val="24"/>
        </w:rPr>
        <w:t xml:space="preserve"> </w:t>
      </w:r>
      <w:r>
        <w:rPr>
          <w:rFonts w:ascii="Segoe UI" w:hAnsi="Segoe UI"/>
          <w:sz w:val="24"/>
        </w:rPr>
        <w:t>rates,</w:t>
      </w:r>
      <w:r>
        <w:rPr>
          <w:rFonts w:ascii="Segoe UI" w:hAnsi="Segoe UI"/>
          <w:spacing w:val="-3"/>
          <w:sz w:val="24"/>
        </w:rPr>
        <w:t xml:space="preserve"> </w:t>
      </w:r>
      <w:r>
        <w:rPr>
          <w:rFonts w:ascii="Segoe UI" w:hAnsi="Segoe UI"/>
          <w:sz w:val="24"/>
        </w:rPr>
        <w:t>and</w:t>
      </w:r>
      <w:r>
        <w:rPr>
          <w:rFonts w:ascii="Segoe UI" w:hAnsi="Segoe UI"/>
          <w:spacing w:val="-4"/>
          <w:sz w:val="24"/>
        </w:rPr>
        <w:t xml:space="preserve"> </w:t>
      </w:r>
      <w:r>
        <w:rPr>
          <w:rFonts w:ascii="Segoe UI" w:hAnsi="Segoe UI"/>
          <w:spacing w:val="-2"/>
          <w:sz w:val="24"/>
        </w:rPr>
        <w:t>tenures</w:t>
      </w:r>
    </w:p>
    <w:p w14:paraId="3F30409E">
      <w:pPr>
        <w:pStyle w:val="16"/>
        <w:numPr>
          <w:ilvl w:val="2"/>
          <w:numId w:val="6"/>
        </w:numPr>
        <w:tabs>
          <w:tab w:val="left" w:pos="519"/>
        </w:tabs>
        <w:spacing w:before="0" w:after="0" w:line="240" w:lineRule="auto"/>
        <w:ind w:left="519" w:right="0" w:hanging="419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Automated</w:t>
      </w:r>
      <w:r>
        <w:rPr>
          <w:rFonts w:ascii="Segoe UI" w:hAnsi="Segoe UI"/>
          <w:spacing w:val="-4"/>
          <w:sz w:val="24"/>
        </w:rPr>
        <w:t xml:space="preserve"> </w:t>
      </w:r>
      <w:r>
        <w:rPr>
          <w:rFonts w:ascii="Segoe UI" w:hAnsi="Segoe UI"/>
          <w:sz w:val="24"/>
        </w:rPr>
        <w:t>EMI</w:t>
      </w:r>
      <w:r>
        <w:rPr>
          <w:rFonts w:ascii="Segoe UI" w:hAnsi="Segoe UI"/>
          <w:spacing w:val="-5"/>
          <w:sz w:val="24"/>
        </w:rPr>
        <w:t xml:space="preserve"> </w:t>
      </w:r>
      <w:r>
        <w:rPr>
          <w:rFonts w:ascii="Segoe UI" w:hAnsi="Segoe UI"/>
          <w:sz w:val="24"/>
        </w:rPr>
        <w:t>schedule</w:t>
      </w:r>
      <w:r>
        <w:rPr>
          <w:rFonts w:ascii="Segoe UI" w:hAnsi="Segoe UI"/>
          <w:spacing w:val="-4"/>
          <w:sz w:val="24"/>
        </w:rPr>
        <w:t xml:space="preserve"> </w:t>
      </w:r>
      <w:r>
        <w:rPr>
          <w:rFonts w:ascii="Segoe UI" w:hAnsi="Segoe UI"/>
          <w:spacing w:val="-2"/>
          <w:sz w:val="24"/>
        </w:rPr>
        <w:t>generation</w:t>
      </w:r>
    </w:p>
    <w:p w14:paraId="71613E7E">
      <w:pPr>
        <w:pStyle w:val="16"/>
        <w:numPr>
          <w:ilvl w:val="2"/>
          <w:numId w:val="6"/>
        </w:numPr>
        <w:tabs>
          <w:tab w:val="left" w:pos="519"/>
        </w:tabs>
        <w:spacing w:before="0" w:after="0" w:line="240" w:lineRule="auto"/>
        <w:ind w:left="519" w:right="0" w:hanging="419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Repayment</w:t>
      </w:r>
      <w:r>
        <w:rPr>
          <w:rFonts w:ascii="Segoe UI" w:hAnsi="Segoe UI"/>
          <w:spacing w:val="-4"/>
          <w:sz w:val="24"/>
        </w:rPr>
        <w:t xml:space="preserve"> </w:t>
      </w:r>
      <w:r>
        <w:rPr>
          <w:rFonts w:ascii="Segoe UI" w:hAnsi="Segoe UI"/>
          <w:sz w:val="24"/>
        </w:rPr>
        <w:t>tracking</w:t>
      </w:r>
      <w:r>
        <w:rPr>
          <w:rFonts w:ascii="Segoe UI" w:hAnsi="Segoe UI"/>
          <w:spacing w:val="-3"/>
          <w:sz w:val="24"/>
        </w:rPr>
        <w:t xml:space="preserve"> </w:t>
      </w:r>
      <w:r>
        <w:rPr>
          <w:rFonts w:ascii="Segoe UI" w:hAnsi="Segoe UI"/>
          <w:sz w:val="24"/>
        </w:rPr>
        <w:t>and</w:t>
      </w:r>
      <w:r>
        <w:rPr>
          <w:rFonts w:ascii="Segoe UI" w:hAnsi="Segoe UI"/>
          <w:spacing w:val="-5"/>
          <w:sz w:val="24"/>
        </w:rPr>
        <w:t xml:space="preserve"> </w:t>
      </w:r>
      <w:r>
        <w:rPr>
          <w:rFonts w:ascii="Segoe UI" w:hAnsi="Segoe UI"/>
          <w:sz w:val="24"/>
        </w:rPr>
        <w:t>loan</w:t>
      </w:r>
      <w:r>
        <w:rPr>
          <w:rFonts w:ascii="Segoe UI" w:hAnsi="Segoe UI"/>
          <w:spacing w:val="-2"/>
          <w:sz w:val="24"/>
        </w:rPr>
        <w:t xml:space="preserve"> closure</w:t>
      </w:r>
    </w:p>
    <w:p w14:paraId="4E644000">
      <w:pPr>
        <w:pStyle w:val="16"/>
        <w:numPr>
          <w:ilvl w:val="2"/>
          <w:numId w:val="6"/>
        </w:numPr>
        <w:tabs>
          <w:tab w:val="left" w:pos="519"/>
        </w:tabs>
        <w:spacing w:before="0" w:after="0" w:line="240" w:lineRule="auto"/>
        <w:ind w:left="519" w:right="0" w:hanging="419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Secure</w:t>
      </w:r>
      <w:r>
        <w:rPr>
          <w:rFonts w:ascii="Segoe UI" w:hAnsi="Segoe UI"/>
          <w:spacing w:val="-7"/>
          <w:sz w:val="24"/>
        </w:rPr>
        <w:t xml:space="preserve"> </w:t>
      </w:r>
      <w:r>
        <w:rPr>
          <w:rFonts w:ascii="Segoe UI" w:hAnsi="Segoe UI"/>
          <w:sz w:val="24"/>
        </w:rPr>
        <w:t>authentication</w:t>
      </w:r>
      <w:r>
        <w:rPr>
          <w:rFonts w:ascii="Segoe UI" w:hAnsi="Segoe UI"/>
          <w:spacing w:val="-4"/>
          <w:sz w:val="24"/>
        </w:rPr>
        <w:t xml:space="preserve"> </w:t>
      </w:r>
      <w:r>
        <w:rPr>
          <w:rFonts w:ascii="Segoe UI" w:hAnsi="Segoe UI"/>
          <w:sz w:val="24"/>
        </w:rPr>
        <w:t>using</w:t>
      </w:r>
      <w:r>
        <w:rPr>
          <w:rFonts w:ascii="Segoe UI" w:hAnsi="Segoe UI"/>
          <w:spacing w:val="-5"/>
          <w:sz w:val="24"/>
        </w:rPr>
        <w:t xml:space="preserve"> JWT</w:t>
      </w:r>
    </w:p>
    <w:p w14:paraId="7667DC2F">
      <w:pPr>
        <w:pStyle w:val="16"/>
        <w:numPr>
          <w:ilvl w:val="2"/>
          <w:numId w:val="6"/>
        </w:numPr>
        <w:tabs>
          <w:tab w:val="left" w:pos="519"/>
        </w:tabs>
        <w:spacing w:before="0" w:after="0" w:line="240" w:lineRule="auto"/>
        <w:ind w:left="519" w:right="0" w:hanging="419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Role-based</w:t>
      </w:r>
      <w:r>
        <w:rPr>
          <w:rFonts w:ascii="Segoe UI" w:hAnsi="Segoe UI"/>
          <w:spacing w:val="-8"/>
          <w:sz w:val="24"/>
        </w:rPr>
        <w:t xml:space="preserve"> </w:t>
      </w:r>
      <w:r>
        <w:rPr>
          <w:rFonts w:ascii="Segoe UI" w:hAnsi="Segoe UI"/>
          <w:sz w:val="24"/>
        </w:rPr>
        <w:t>authorization</w:t>
      </w:r>
      <w:r>
        <w:rPr>
          <w:rFonts w:ascii="Segoe UI" w:hAnsi="Segoe UI"/>
          <w:spacing w:val="-6"/>
          <w:sz w:val="24"/>
        </w:rPr>
        <w:t xml:space="preserve"> </w:t>
      </w:r>
      <w:r>
        <w:rPr>
          <w:rFonts w:ascii="Segoe UI" w:hAnsi="Segoe UI"/>
          <w:spacing w:val="-2"/>
          <w:sz w:val="24"/>
        </w:rPr>
        <w:t>(RBAC)</w:t>
      </w:r>
    </w:p>
    <w:p w14:paraId="11C39EA8">
      <w:pPr>
        <w:pStyle w:val="16"/>
        <w:numPr>
          <w:ilvl w:val="2"/>
          <w:numId w:val="6"/>
        </w:numPr>
        <w:tabs>
          <w:tab w:val="left" w:pos="519"/>
        </w:tabs>
        <w:spacing w:before="0" w:after="0" w:line="240" w:lineRule="auto"/>
        <w:ind w:left="519" w:right="0" w:hanging="419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Reporting</w:t>
      </w:r>
      <w:r>
        <w:rPr>
          <w:rFonts w:ascii="Segoe UI" w:hAnsi="Segoe UI"/>
          <w:spacing w:val="-5"/>
          <w:sz w:val="24"/>
        </w:rPr>
        <w:t xml:space="preserve"> </w:t>
      </w:r>
      <w:r>
        <w:rPr>
          <w:rFonts w:ascii="Segoe UI" w:hAnsi="Segoe UI"/>
          <w:sz w:val="24"/>
        </w:rPr>
        <w:t>and</w:t>
      </w:r>
      <w:r>
        <w:rPr>
          <w:rFonts w:ascii="Segoe UI" w:hAnsi="Segoe UI"/>
          <w:spacing w:val="-5"/>
          <w:sz w:val="24"/>
        </w:rPr>
        <w:t xml:space="preserve"> </w:t>
      </w:r>
      <w:r>
        <w:rPr>
          <w:rFonts w:ascii="Segoe UI" w:hAnsi="Segoe UI"/>
          <w:sz w:val="24"/>
        </w:rPr>
        <w:t>dashboard</w:t>
      </w:r>
      <w:r>
        <w:rPr>
          <w:rFonts w:ascii="Segoe UI" w:hAnsi="Segoe UI"/>
          <w:spacing w:val="-4"/>
          <w:sz w:val="24"/>
        </w:rPr>
        <w:t xml:space="preserve"> </w:t>
      </w:r>
      <w:r>
        <w:rPr>
          <w:rFonts w:ascii="Segoe UI" w:hAnsi="Segoe UI"/>
          <w:spacing w:val="-2"/>
          <w:sz w:val="24"/>
        </w:rPr>
        <w:t>analytics</w:t>
      </w:r>
    </w:p>
    <w:p w14:paraId="1207B5B4">
      <w:pPr>
        <w:pStyle w:val="16"/>
        <w:numPr>
          <w:ilvl w:val="2"/>
          <w:numId w:val="6"/>
        </w:numPr>
        <w:tabs>
          <w:tab w:val="left" w:pos="519"/>
        </w:tabs>
        <w:spacing w:before="0" w:after="0" w:line="240" w:lineRule="auto"/>
        <w:ind w:left="519" w:right="0" w:hanging="419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Production-ready</w:t>
      </w:r>
      <w:r>
        <w:rPr>
          <w:rFonts w:ascii="Segoe UI" w:hAnsi="Segoe UI"/>
          <w:spacing w:val="-7"/>
          <w:sz w:val="24"/>
        </w:rPr>
        <w:t xml:space="preserve"> </w:t>
      </w:r>
      <w:r>
        <w:rPr>
          <w:rFonts w:ascii="Segoe UI" w:hAnsi="Segoe UI"/>
          <w:sz w:val="24"/>
        </w:rPr>
        <w:t>REST</w:t>
      </w:r>
      <w:r>
        <w:rPr>
          <w:rFonts w:ascii="Segoe UI" w:hAnsi="Segoe UI"/>
          <w:spacing w:val="-6"/>
          <w:sz w:val="24"/>
        </w:rPr>
        <w:t xml:space="preserve"> </w:t>
      </w:r>
      <w:r>
        <w:rPr>
          <w:rFonts w:ascii="Segoe UI" w:hAnsi="Segoe UI"/>
          <w:spacing w:val="-4"/>
          <w:sz w:val="24"/>
        </w:rPr>
        <w:t>APIs</w:t>
      </w:r>
    </w:p>
    <w:p w14:paraId="48C03BEC">
      <w:pPr>
        <w:pStyle w:val="4"/>
        <w:numPr>
          <w:ilvl w:val="0"/>
          <w:numId w:val="7"/>
        </w:numPr>
        <w:tabs>
          <w:tab w:val="left" w:pos="428"/>
        </w:tabs>
        <w:spacing w:before="273" w:after="0" w:line="240" w:lineRule="auto"/>
        <w:ind w:left="428" w:right="0" w:hanging="328"/>
        <w:jc w:val="left"/>
        <w:rPr>
          <w:b/>
          <w:sz w:val="32"/>
          <w:u w:val="single"/>
        </w:rPr>
      </w:pPr>
      <w:r>
        <w:rPr>
          <w:rFonts w:ascii="Segoe UI Black"/>
          <w:u w:val="thick"/>
        </w:rPr>
        <w:t>Architecture</w:t>
      </w:r>
      <w:r>
        <w:rPr>
          <w:rFonts w:ascii="Segoe UI Black"/>
          <w:spacing w:val="1"/>
          <w:u w:val="thick"/>
        </w:rPr>
        <w:t xml:space="preserve"> </w:t>
      </w:r>
      <w:r>
        <w:rPr>
          <w:rFonts w:ascii="Segoe UI Black"/>
          <w:spacing w:val="-4"/>
          <w:u w:val="thick"/>
        </w:rPr>
        <w:t>Style</w:t>
      </w:r>
    </w:p>
    <w:p w14:paraId="01B382BF">
      <w:pPr>
        <w:pStyle w:val="16"/>
        <w:numPr>
          <w:ilvl w:val="1"/>
          <w:numId w:val="7"/>
        </w:numPr>
        <w:tabs>
          <w:tab w:val="left" w:pos="466"/>
        </w:tabs>
        <w:spacing w:before="279" w:after="0" w:line="240" w:lineRule="auto"/>
        <w:ind w:left="466" w:right="0" w:hanging="366"/>
        <w:jc w:val="left"/>
        <w:rPr>
          <w:rFonts w:ascii="Segoe UI"/>
          <w:b/>
          <w:sz w:val="30"/>
        </w:rPr>
      </w:pPr>
      <w:r>
        <w:rPr>
          <w:rFonts w:ascii="Segoe UI"/>
          <w:b/>
          <w:w w:val="90"/>
          <w:sz w:val="32"/>
        </w:rPr>
        <w:t>Architectural</w:t>
      </w:r>
      <w:r>
        <w:rPr>
          <w:rFonts w:ascii="Segoe UI"/>
          <w:b/>
          <w:spacing w:val="11"/>
          <w:sz w:val="32"/>
        </w:rPr>
        <w:t xml:space="preserve"> </w:t>
      </w:r>
      <w:r>
        <w:rPr>
          <w:rFonts w:ascii="Segoe UI"/>
          <w:b/>
          <w:spacing w:val="-2"/>
          <w:sz w:val="32"/>
        </w:rPr>
        <w:t>Pattern</w:t>
      </w:r>
    </w:p>
    <w:p w14:paraId="3C687BC4">
      <w:pPr>
        <w:spacing w:before="280"/>
        <w:ind w:left="100" w:right="758" w:firstLine="0"/>
        <w:jc w:val="left"/>
        <w:rPr>
          <w:rFonts w:ascii="SimSun"/>
          <w:sz w:val="24"/>
        </w:rPr>
      </w:pPr>
      <w:r>
        <w:rPr>
          <w:spacing w:val="-4"/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system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follows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 xml:space="preserve">a </w:t>
      </w:r>
      <w:r>
        <w:rPr>
          <w:b/>
          <w:spacing w:val="-4"/>
          <w:sz w:val="24"/>
        </w:rPr>
        <w:t>Microservices-Oriented</w:t>
      </w:r>
      <w:r>
        <w:rPr>
          <w:b/>
          <w:spacing w:val="-8"/>
          <w:sz w:val="24"/>
        </w:rPr>
        <w:t xml:space="preserve"> </w:t>
      </w:r>
      <w:r>
        <w:rPr>
          <w:b/>
          <w:spacing w:val="-4"/>
          <w:sz w:val="24"/>
        </w:rPr>
        <w:t>Architecture</w:t>
      </w:r>
      <w:r>
        <w:rPr>
          <w:b/>
          <w:spacing w:val="-9"/>
          <w:sz w:val="24"/>
        </w:rPr>
        <w:t xml:space="preserve"> </w:t>
      </w:r>
      <w:r>
        <w:rPr>
          <w:spacing w:val="-4"/>
          <w:sz w:val="24"/>
        </w:rPr>
        <w:t>combined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 xml:space="preserve">with </w:t>
      </w:r>
      <w:r>
        <w:rPr>
          <w:b/>
          <w:sz w:val="24"/>
        </w:rPr>
        <w:t>Layered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Design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Principles</w:t>
      </w:r>
      <w:r>
        <w:rPr>
          <w:rFonts w:ascii="SimSun"/>
          <w:sz w:val="24"/>
        </w:rPr>
        <w:t>.</w:t>
      </w:r>
    </w:p>
    <w:p w14:paraId="6D43AF28">
      <w:pPr>
        <w:pStyle w:val="10"/>
        <w:spacing w:before="279"/>
        <w:ind w:left="100" w:firstLine="0"/>
        <w:rPr>
          <w:rFonts w:ascii="Segoe UI Black"/>
        </w:rPr>
      </w:pPr>
      <w:r>
        <w:rPr>
          <w:rFonts w:ascii="Segoe UI Black"/>
        </w:rPr>
        <w:t>Key</w:t>
      </w:r>
      <w:r>
        <w:rPr>
          <w:rFonts w:ascii="Segoe UI Black"/>
          <w:spacing w:val="-2"/>
        </w:rPr>
        <w:t xml:space="preserve"> characteristics:</w:t>
      </w:r>
    </w:p>
    <w:p w14:paraId="046DA133">
      <w:pPr>
        <w:pStyle w:val="16"/>
        <w:numPr>
          <w:ilvl w:val="2"/>
          <w:numId w:val="7"/>
        </w:numPr>
        <w:tabs>
          <w:tab w:val="left" w:pos="584"/>
        </w:tabs>
        <w:spacing w:before="278" w:after="0" w:line="240" w:lineRule="auto"/>
        <w:ind w:left="584" w:right="0" w:hanging="484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Loose</w:t>
      </w:r>
      <w:r>
        <w:rPr>
          <w:rFonts w:ascii="Segoe UI" w:hAnsi="Segoe UI"/>
          <w:spacing w:val="-4"/>
          <w:sz w:val="24"/>
        </w:rPr>
        <w:t xml:space="preserve"> </w:t>
      </w:r>
      <w:r>
        <w:rPr>
          <w:rFonts w:ascii="Segoe UI" w:hAnsi="Segoe UI"/>
          <w:sz w:val="24"/>
        </w:rPr>
        <w:t>coupling</w:t>
      </w:r>
      <w:r>
        <w:rPr>
          <w:rFonts w:ascii="Segoe UI" w:hAnsi="Segoe UI"/>
          <w:spacing w:val="-5"/>
          <w:sz w:val="24"/>
        </w:rPr>
        <w:t xml:space="preserve"> </w:t>
      </w:r>
      <w:r>
        <w:rPr>
          <w:rFonts w:ascii="Segoe UI" w:hAnsi="Segoe UI"/>
          <w:sz w:val="24"/>
        </w:rPr>
        <w:t>between</w:t>
      </w:r>
      <w:r>
        <w:rPr>
          <w:rFonts w:ascii="Segoe UI" w:hAnsi="Segoe UI"/>
          <w:spacing w:val="-4"/>
          <w:sz w:val="24"/>
        </w:rPr>
        <w:t xml:space="preserve"> </w:t>
      </w:r>
      <w:r>
        <w:rPr>
          <w:rFonts w:ascii="Segoe UI" w:hAnsi="Segoe UI"/>
          <w:spacing w:val="-2"/>
          <w:sz w:val="24"/>
        </w:rPr>
        <w:t>services</w:t>
      </w:r>
    </w:p>
    <w:p w14:paraId="19CA1F8A">
      <w:pPr>
        <w:pStyle w:val="16"/>
        <w:numPr>
          <w:ilvl w:val="2"/>
          <w:numId w:val="7"/>
        </w:numPr>
        <w:tabs>
          <w:tab w:val="left" w:pos="584"/>
        </w:tabs>
        <w:spacing w:before="2" w:after="0" w:line="318" w:lineRule="exact"/>
        <w:ind w:left="584" w:right="0" w:hanging="484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Independent</w:t>
      </w:r>
      <w:r>
        <w:rPr>
          <w:rFonts w:ascii="Segoe UI" w:hAnsi="Segoe UI"/>
          <w:spacing w:val="-5"/>
          <w:sz w:val="24"/>
        </w:rPr>
        <w:t xml:space="preserve"> </w:t>
      </w:r>
      <w:r>
        <w:rPr>
          <w:rFonts w:ascii="Segoe UI" w:hAnsi="Segoe UI"/>
          <w:sz w:val="24"/>
        </w:rPr>
        <w:t>data</w:t>
      </w:r>
      <w:r>
        <w:rPr>
          <w:rFonts w:ascii="Segoe UI" w:hAnsi="Segoe UI"/>
          <w:spacing w:val="-4"/>
          <w:sz w:val="24"/>
        </w:rPr>
        <w:t xml:space="preserve"> </w:t>
      </w:r>
      <w:r>
        <w:rPr>
          <w:rFonts w:ascii="Segoe UI" w:hAnsi="Segoe UI"/>
          <w:spacing w:val="-2"/>
          <w:sz w:val="24"/>
        </w:rPr>
        <w:t>ownership</w:t>
      </w:r>
    </w:p>
    <w:p w14:paraId="733DF0FE">
      <w:pPr>
        <w:pStyle w:val="16"/>
        <w:numPr>
          <w:ilvl w:val="2"/>
          <w:numId w:val="7"/>
        </w:numPr>
        <w:tabs>
          <w:tab w:val="left" w:pos="584"/>
        </w:tabs>
        <w:spacing w:before="0" w:after="0" w:line="318" w:lineRule="exact"/>
        <w:ind w:left="584" w:right="0" w:hanging="484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REST-based</w:t>
      </w:r>
      <w:r>
        <w:rPr>
          <w:rFonts w:ascii="Segoe UI" w:hAnsi="Segoe UI"/>
          <w:spacing w:val="-5"/>
          <w:sz w:val="24"/>
        </w:rPr>
        <w:t xml:space="preserve"> </w:t>
      </w:r>
      <w:r>
        <w:rPr>
          <w:rFonts w:ascii="Segoe UI" w:hAnsi="Segoe UI"/>
          <w:sz w:val="24"/>
        </w:rPr>
        <w:t>inter-service</w:t>
      </w:r>
      <w:r>
        <w:rPr>
          <w:rFonts w:ascii="Segoe UI" w:hAnsi="Segoe UI"/>
          <w:spacing w:val="-6"/>
          <w:sz w:val="24"/>
        </w:rPr>
        <w:t xml:space="preserve"> </w:t>
      </w:r>
      <w:r>
        <w:rPr>
          <w:rFonts w:ascii="Segoe UI" w:hAnsi="Segoe UI"/>
          <w:spacing w:val="-2"/>
          <w:sz w:val="24"/>
        </w:rPr>
        <w:t>communication</w:t>
      </w:r>
    </w:p>
    <w:p w14:paraId="51AF8C3A">
      <w:pPr>
        <w:pStyle w:val="16"/>
        <w:numPr>
          <w:ilvl w:val="2"/>
          <w:numId w:val="7"/>
        </w:numPr>
        <w:tabs>
          <w:tab w:val="left" w:pos="584"/>
        </w:tabs>
        <w:spacing w:before="0" w:after="0" w:line="240" w:lineRule="auto"/>
        <w:ind w:left="584" w:right="0" w:hanging="484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Stateless</w:t>
      </w:r>
      <w:r>
        <w:rPr>
          <w:rFonts w:ascii="Segoe UI" w:hAnsi="Segoe UI"/>
          <w:spacing w:val="-5"/>
          <w:sz w:val="24"/>
        </w:rPr>
        <w:t xml:space="preserve"> </w:t>
      </w:r>
      <w:r>
        <w:rPr>
          <w:rFonts w:ascii="Segoe UI" w:hAnsi="Segoe UI"/>
          <w:sz w:val="24"/>
        </w:rPr>
        <w:t>backend</w:t>
      </w:r>
      <w:r>
        <w:rPr>
          <w:rFonts w:ascii="Segoe UI" w:hAnsi="Segoe UI"/>
          <w:spacing w:val="-3"/>
          <w:sz w:val="24"/>
        </w:rPr>
        <w:t xml:space="preserve"> </w:t>
      </w:r>
      <w:r>
        <w:rPr>
          <w:rFonts w:ascii="Segoe UI" w:hAnsi="Segoe UI"/>
          <w:spacing w:val="-2"/>
          <w:sz w:val="24"/>
        </w:rPr>
        <w:t>services</w:t>
      </w:r>
    </w:p>
    <w:p w14:paraId="5B28BA49">
      <w:pPr>
        <w:pStyle w:val="16"/>
        <w:numPr>
          <w:ilvl w:val="2"/>
          <w:numId w:val="7"/>
        </w:numPr>
        <w:tabs>
          <w:tab w:val="left" w:pos="584"/>
        </w:tabs>
        <w:spacing w:before="0" w:after="0" w:line="240" w:lineRule="auto"/>
        <w:ind w:left="584" w:right="0" w:hanging="484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Frontend-backend</w:t>
      </w:r>
      <w:r>
        <w:rPr>
          <w:rFonts w:ascii="Segoe UI" w:hAnsi="Segoe UI"/>
          <w:spacing w:val="-5"/>
          <w:sz w:val="24"/>
        </w:rPr>
        <w:t xml:space="preserve"> </w:t>
      </w:r>
      <w:r>
        <w:rPr>
          <w:rFonts w:ascii="Segoe UI" w:hAnsi="Segoe UI"/>
          <w:sz w:val="24"/>
        </w:rPr>
        <w:t>separation</w:t>
      </w:r>
      <w:r>
        <w:rPr>
          <w:rFonts w:ascii="Segoe UI" w:hAnsi="Segoe UI"/>
          <w:spacing w:val="-4"/>
          <w:sz w:val="24"/>
        </w:rPr>
        <w:t xml:space="preserve"> </w:t>
      </w:r>
      <w:r>
        <w:rPr>
          <w:rFonts w:ascii="Segoe UI" w:hAnsi="Segoe UI"/>
          <w:sz w:val="24"/>
        </w:rPr>
        <w:t>(SPA</w:t>
      </w:r>
      <w:r>
        <w:rPr>
          <w:rFonts w:ascii="Segoe UI" w:hAnsi="Segoe UI"/>
          <w:spacing w:val="-6"/>
          <w:sz w:val="24"/>
        </w:rPr>
        <w:t xml:space="preserve"> </w:t>
      </w:r>
      <w:r>
        <w:rPr>
          <w:rFonts w:ascii="Segoe UI" w:hAnsi="Segoe UI"/>
          <w:sz w:val="24"/>
        </w:rPr>
        <w:t>+</w:t>
      </w:r>
      <w:r>
        <w:rPr>
          <w:rFonts w:ascii="Segoe UI" w:hAnsi="Segoe UI"/>
          <w:spacing w:val="-1"/>
          <w:sz w:val="24"/>
        </w:rPr>
        <w:t xml:space="preserve"> </w:t>
      </w:r>
      <w:r>
        <w:rPr>
          <w:rFonts w:ascii="Segoe UI" w:hAnsi="Segoe UI"/>
          <w:spacing w:val="-4"/>
          <w:sz w:val="24"/>
        </w:rPr>
        <w:t>APIs)</w:t>
      </w:r>
    </w:p>
    <w:p w14:paraId="1863817A">
      <w:pPr>
        <w:spacing w:before="3" w:line="240" w:lineRule="auto"/>
        <w:rPr>
          <w:sz w:val="19"/>
        </w:rPr>
      </w:pPr>
      <w:r>
        <w:rPr>
          <w:sz w:val="19"/>
        </w:rPr>
        <w:drawing>
          <wp:anchor distT="0" distB="0" distL="0" distR="0" simplePos="0" relativeHeight="251670528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177800</wp:posOffset>
            </wp:positionV>
            <wp:extent cx="5233670" cy="4074160"/>
            <wp:effectExtent l="0" t="0" r="0" b="0"/>
            <wp:wrapTopAndBottom/>
            <wp:docPr id="38" name="Imag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3408" cy="4073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F77D3D">
      <w:pPr>
        <w:spacing w:after="0" w:line="240" w:lineRule="auto"/>
        <w:rPr>
          <w:sz w:val="19"/>
        </w:rPr>
        <w:sectPr>
          <w:pgSz w:w="11910" w:h="16840"/>
          <w:pgMar w:top="1340" w:right="850" w:bottom="280" w:left="170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75DC9A6E">
      <w:pPr>
        <w:pStyle w:val="5"/>
        <w:numPr>
          <w:ilvl w:val="0"/>
          <w:numId w:val="7"/>
        </w:numPr>
        <w:tabs>
          <w:tab w:val="left" w:pos="487"/>
        </w:tabs>
        <w:spacing w:before="76" w:after="0" w:line="240" w:lineRule="auto"/>
        <w:ind w:left="487" w:right="0" w:hanging="387"/>
        <w:jc w:val="left"/>
        <w:rPr>
          <w:u w:val="none"/>
        </w:rPr>
      </w:pPr>
      <w:r>
        <mc:AlternateContent>
          <mc:Choice Requires="wpg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304165</wp:posOffset>
                </wp:positionH>
                <wp:positionV relativeFrom="page">
                  <wp:posOffset>304800</wp:posOffset>
                </wp:positionV>
                <wp:extent cx="6951345" cy="10082530"/>
                <wp:effectExtent l="0" t="0" r="0" b="0"/>
                <wp:wrapNone/>
                <wp:docPr id="39" name="Group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1345" cy="10082530"/>
                          <a:chOff x="0" y="0"/>
                          <a:chExt cx="6951345" cy="1008253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9144"/>
                            <a:ext cx="6951345" cy="1000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345" h="10008870">
                                <a:moveTo>
                                  <a:pt x="0" y="0"/>
                                </a:moveTo>
                                <a:lnTo>
                                  <a:pt x="6950836" y="0"/>
                                </a:lnTo>
                              </a:path>
                              <a:path w="6951345" h="10008870">
                                <a:moveTo>
                                  <a:pt x="36576" y="10008870"/>
                                </a:moveTo>
                                <a:lnTo>
                                  <a:pt x="6895973" y="1000887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54864"/>
                            <a:ext cx="6951345" cy="1000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345" h="10008870">
                                <a:moveTo>
                                  <a:pt x="36576" y="0"/>
                                </a:moveTo>
                                <a:lnTo>
                                  <a:pt x="6895973" y="0"/>
                                </a:lnTo>
                              </a:path>
                              <a:path w="6951345" h="10008870">
                                <a:moveTo>
                                  <a:pt x="0" y="10008869"/>
                                </a:moveTo>
                                <a:lnTo>
                                  <a:pt x="6950836" y="10008869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9144" y="0"/>
                            <a:ext cx="6877684" cy="10082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684" h="10082530">
                                <a:moveTo>
                                  <a:pt x="0" y="0"/>
                                </a:moveTo>
                                <a:lnTo>
                                  <a:pt x="0" y="10082022"/>
                                </a:lnTo>
                              </a:path>
                              <a:path w="6877684" h="10082530">
                                <a:moveTo>
                                  <a:pt x="6877684" y="73152"/>
                                </a:moveTo>
                                <a:lnTo>
                                  <a:pt x="6877684" y="10027158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54864" y="18288"/>
                            <a:ext cx="6877684" cy="10064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684" h="10064115">
                                <a:moveTo>
                                  <a:pt x="0" y="18287"/>
                                </a:moveTo>
                                <a:lnTo>
                                  <a:pt x="0" y="10008869"/>
                                </a:lnTo>
                              </a:path>
                              <a:path w="6877684" h="10064115">
                                <a:moveTo>
                                  <a:pt x="6877685" y="0"/>
                                </a:moveTo>
                                <a:lnTo>
                                  <a:pt x="6877685" y="10063734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3.95pt;margin-top:24pt;height:793.9pt;width:547.35pt;mso-position-horizontal-relative:page;mso-position-vertical-relative:page;z-index:-251650048;mso-width-relative:page;mso-height-relative:page;" coordsize="6951345,10082530" o:gfxdata="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">
                <o:lock v:ext="edit" aspectratio="f"/>
                <v:shape id="Graphic 40" o:spid="_x0000_s1026" o:spt="100" style="position:absolute;left:0;top:9144;height:10008870;width:6951345;" filled="f" stroked="t" coordsize="6951345,10008870" o:gfxdata="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4n6zbsAAADb&#10;AAAADwAAAAAAAAABACAAAAAiAAAAZHJzL2Rvd25yZXYueG1sUEsBAhQAFAAAAAgAh07iQDMvBZ47&#10;AAAAOQAAABAAAAAAAAAAAQAgAAAACgEAAGRycy9zaGFwZXhtbC54bWxQSwUGAAAAAAYABgBbAQAA&#10;tAMAAAAA&#10;" path="m0,0l6950836,0em36576,10008870l6895973,10008870e">
                  <v:fill on="f" focussize="0,0"/>
                  <v:stroke weight="1.44pt" color="#000000" joinstyle="round"/>
                  <v:imagedata o:title=""/>
                  <o:lock v:ext="edit" aspectratio="f"/>
                  <v:textbox inset="0mm,0mm,0mm,0mm"/>
                </v:shape>
                <v:shape id="Graphic 41" o:spid="_x0000_s1026" o:spt="100" style="position:absolute;left:0;top:54864;height:10008870;width:6951345;" filled="f" stroked="t" coordsize="6951345,10008870" o:gfxdata="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3073a8AAAA&#10;2wAAAA8AAAAAAAAAAQAgAAAAIgAAAGRycy9kb3ducmV2LnhtbFBLAQIUABQAAAAIAIdO4kAzLwWe&#10;OwAAADkAAAAQAAAAAAAAAAEAIAAAAAsBAABkcnMvc2hhcGV4bWwueG1sUEsFBgAAAAAGAAYAWwEA&#10;ALUDAAAAAA==&#10;" path="m36576,0l6895973,0em0,10008869l6950836,10008869e">
                  <v:fill on="f" focussize="0,0"/>
                  <v:stroke weight="2.88pt" color="#000000" joinstyle="round"/>
                  <v:imagedata o:title=""/>
                  <o:lock v:ext="edit" aspectratio="f"/>
                  <v:textbox inset="0mm,0mm,0mm,0mm"/>
                </v:shape>
                <v:shape id="Graphic 42" o:spid="_x0000_s1026" o:spt="100" style="position:absolute;left:9144;top:0;height:10082530;width:6877684;" filled="f" stroked="t" coordsize="6877684,10082530" o:gfxdata="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R++j68AAAA&#10;2wAAAA8AAAAAAAAAAQAgAAAAIgAAAGRycy9kb3ducmV2LnhtbFBLAQIUABQAAAAIAIdO4kAzLwWe&#10;OwAAADkAAAAQAAAAAAAAAAEAIAAAAAsBAABkcnMvc2hhcGV4bWwueG1sUEsFBgAAAAAGAAYAWwEA&#10;ALUDAAAAAA==&#10;" path="m0,0l0,10082022em6877684,73152l6877684,10027158e">
                  <v:fill on="f" focussize="0,0"/>
                  <v:stroke weight="1.44pt" color="#000000" joinstyle="round"/>
                  <v:imagedata o:title=""/>
                  <o:lock v:ext="edit" aspectratio="f"/>
                  <v:textbox inset="0mm,0mm,0mm,0mm"/>
                </v:shape>
                <v:shape id="Graphic 43" o:spid="_x0000_s1026" o:spt="100" style="position:absolute;left:54864;top:18288;height:10064115;width:6877684;" filled="f" stroked="t" coordsize="6877684,10064115" o:gfxdata="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66zbivQAA&#10;ANsAAAAPAAAAAAAAAAEAIAAAACIAAABkcnMvZG93bnJldi54bWxQSwECFAAUAAAACACHTuJAMy8F&#10;njsAAAA5AAAAEAAAAAAAAAABACAAAAAMAQAAZHJzL3NoYXBleG1sLnhtbFBLBQYAAAAABgAGAFsB&#10;AAC2AwAAAAA=&#10;" path="m0,18287l0,10008869em6877685,0l6877685,10063734e">
                  <v:fill on="f" focussize="0,0"/>
                  <v:stroke weight="2.88pt" color="#000000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u w:val="single"/>
        </w:rPr>
        <w:t>Core</w:t>
      </w:r>
      <w:r>
        <w:rPr>
          <w:spacing w:val="-10"/>
          <w:u w:val="single"/>
        </w:rPr>
        <w:t xml:space="preserve"> </w:t>
      </w:r>
      <w:r>
        <w:rPr>
          <w:u w:val="single"/>
        </w:rPr>
        <w:t>System</w:t>
      </w:r>
      <w:r>
        <w:rPr>
          <w:spacing w:val="-9"/>
          <w:u w:val="single"/>
        </w:rPr>
        <w:t xml:space="preserve"> </w:t>
      </w:r>
      <w:r>
        <w:rPr>
          <w:spacing w:val="-2"/>
          <w:u w:val="single"/>
        </w:rPr>
        <w:t>Components</w:t>
      </w:r>
    </w:p>
    <w:p w14:paraId="6139F734">
      <w:pPr>
        <w:pStyle w:val="6"/>
        <w:numPr>
          <w:ilvl w:val="1"/>
          <w:numId w:val="7"/>
        </w:numPr>
        <w:tabs>
          <w:tab w:val="left" w:pos="571"/>
        </w:tabs>
        <w:spacing w:before="278" w:after="0" w:line="240" w:lineRule="auto"/>
        <w:ind w:left="571" w:right="0" w:hanging="471"/>
        <w:jc w:val="left"/>
        <w:rPr>
          <w:u w:val="none"/>
        </w:rPr>
      </w:pPr>
      <w:r>
        <w:rPr>
          <w:rFonts w:ascii="Times New Roman"/>
          <w:spacing w:val="24"/>
          <w:u w:val="single"/>
        </w:rPr>
        <w:t xml:space="preserve"> </w:t>
      </w:r>
      <w:r>
        <w:rPr>
          <w:w w:val="90"/>
          <w:u w:val="single"/>
        </w:rPr>
        <w:t>Frontend</w:t>
      </w:r>
      <w:r>
        <w:rPr>
          <w:spacing w:val="14"/>
          <w:u w:val="single"/>
        </w:rPr>
        <w:t xml:space="preserve"> </w:t>
      </w:r>
      <w:r>
        <w:rPr>
          <w:spacing w:val="-4"/>
          <w:u w:val="single"/>
        </w:rPr>
        <w:t>Layer</w:t>
      </w:r>
    </w:p>
    <w:p w14:paraId="59ACA301">
      <w:pPr>
        <w:pStyle w:val="16"/>
        <w:numPr>
          <w:ilvl w:val="2"/>
          <w:numId w:val="7"/>
        </w:numPr>
        <w:tabs>
          <w:tab w:val="left" w:pos="651"/>
        </w:tabs>
        <w:spacing w:before="280" w:after="0" w:line="240" w:lineRule="auto"/>
        <w:ind w:left="651" w:right="0" w:hanging="551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Single</w:t>
      </w:r>
      <w:r>
        <w:rPr>
          <w:rFonts w:ascii="Segoe UI" w:hAnsi="Segoe UI"/>
          <w:spacing w:val="-6"/>
          <w:sz w:val="24"/>
        </w:rPr>
        <w:t xml:space="preserve"> </w:t>
      </w:r>
      <w:r>
        <w:rPr>
          <w:rFonts w:ascii="Segoe UI" w:hAnsi="Segoe UI"/>
          <w:sz w:val="24"/>
        </w:rPr>
        <w:t>Page</w:t>
      </w:r>
      <w:r>
        <w:rPr>
          <w:rFonts w:ascii="Segoe UI" w:hAnsi="Segoe UI"/>
          <w:spacing w:val="-3"/>
          <w:sz w:val="24"/>
        </w:rPr>
        <w:t xml:space="preserve"> </w:t>
      </w:r>
      <w:r>
        <w:rPr>
          <w:rFonts w:ascii="Segoe UI" w:hAnsi="Segoe UI"/>
          <w:sz w:val="24"/>
        </w:rPr>
        <w:t>Application</w:t>
      </w:r>
      <w:r>
        <w:rPr>
          <w:rFonts w:ascii="Segoe UI" w:hAnsi="Segoe UI"/>
          <w:spacing w:val="-3"/>
          <w:sz w:val="24"/>
        </w:rPr>
        <w:t xml:space="preserve"> </w:t>
      </w:r>
      <w:r>
        <w:rPr>
          <w:rFonts w:ascii="Segoe UI" w:hAnsi="Segoe UI"/>
          <w:spacing w:val="-2"/>
          <w:sz w:val="24"/>
        </w:rPr>
        <w:t>(SPA)</w:t>
      </w:r>
    </w:p>
    <w:p w14:paraId="1FC2D3AE">
      <w:pPr>
        <w:pStyle w:val="16"/>
        <w:numPr>
          <w:ilvl w:val="2"/>
          <w:numId w:val="7"/>
        </w:numPr>
        <w:tabs>
          <w:tab w:val="left" w:pos="651"/>
        </w:tabs>
        <w:spacing w:before="0" w:after="0" w:line="240" w:lineRule="auto"/>
        <w:ind w:left="651" w:right="0" w:hanging="551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Handles</w:t>
      </w:r>
      <w:r>
        <w:rPr>
          <w:rFonts w:ascii="Segoe UI" w:hAnsi="Segoe UI"/>
          <w:spacing w:val="-7"/>
          <w:sz w:val="24"/>
        </w:rPr>
        <w:t xml:space="preserve"> </w:t>
      </w:r>
      <w:r>
        <w:rPr>
          <w:rFonts w:ascii="Segoe UI" w:hAnsi="Segoe UI"/>
          <w:sz w:val="24"/>
        </w:rPr>
        <w:t>UI</w:t>
      </w:r>
      <w:r>
        <w:rPr>
          <w:rFonts w:ascii="Segoe UI" w:hAnsi="Segoe UI"/>
          <w:spacing w:val="-3"/>
          <w:sz w:val="24"/>
        </w:rPr>
        <w:t xml:space="preserve"> </w:t>
      </w:r>
      <w:r>
        <w:rPr>
          <w:rFonts w:ascii="Segoe UI" w:hAnsi="Segoe UI"/>
          <w:sz w:val="24"/>
        </w:rPr>
        <w:t>rendering,</w:t>
      </w:r>
      <w:r>
        <w:rPr>
          <w:rFonts w:ascii="Segoe UI" w:hAnsi="Segoe UI"/>
          <w:spacing w:val="-5"/>
          <w:sz w:val="24"/>
        </w:rPr>
        <w:t xml:space="preserve"> </w:t>
      </w:r>
      <w:r>
        <w:rPr>
          <w:rFonts w:ascii="Segoe UI" w:hAnsi="Segoe UI"/>
          <w:sz w:val="24"/>
        </w:rPr>
        <w:t>form</w:t>
      </w:r>
      <w:r>
        <w:rPr>
          <w:rFonts w:ascii="Segoe UI" w:hAnsi="Segoe UI"/>
          <w:spacing w:val="-3"/>
          <w:sz w:val="24"/>
        </w:rPr>
        <w:t xml:space="preserve"> </w:t>
      </w:r>
      <w:r>
        <w:rPr>
          <w:rFonts w:ascii="Segoe UI" w:hAnsi="Segoe UI"/>
          <w:sz w:val="24"/>
        </w:rPr>
        <w:t>validation,</w:t>
      </w:r>
      <w:r>
        <w:rPr>
          <w:rFonts w:ascii="Segoe UI" w:hAnsi="Segoe UI"/>
          <w:spacing w:val="-3"/>
          <w:sz w:val="24"/>
        </w:rPr>
        <w:t xml:space="preserve"> </w:t>
      </w:r>
      <w:r>
        <w:rPr>
          <w:rFonts w:ascii="Segoe UI" w:hAnsi="Segoe UI"/>
          <w:sz w:val="24"/>
        </w:rPr>
        <w:t>and</w:t>
      </w:r>
      <w:r>
        <w:rPr>
          <w:rFonts w:ascii="Segoe UI" w:hAnsi="Segoe UI"/>
          <w:spacing w:val="-6"/>
          <w:sz w:val="24"/>
        </w:rPr>
        <w:t xml:space="preserve"> </w:t>
      </w:r>
      <w:r>
        <w:rPr>
          <w:rFonts w:ascii="Segoe UI" w:hAnsi="Segoe UI"/>
          <w:sz w:val="24"/>
        </w:rPr>
        <w:t>role-based</w:t>
      </w:r>
      <w:r>
        <w:rPr>
          <w:rFonts w:ascii="Segoe UI" w:hAnsi="Segoe UI"/>
          <w:spacing w:val="-3"/>
          <w:sz w:val="24"/>
        </w:rPr>
        <w:t xml:space="preserve"> </w:t>
      </w:r>
      <w:r>
        <w:rPr>
          <w:rFonts w:ascii="Segoe UI" w:hAnsi="Segoe UI"/>
          <w:spacing w:val="-2"/>
          <w:sz w:val="24"/>
        </w:rPr>
        <w:t>navigation</w:t>
      </w:r>
    </w:p>
    <w:p w14:paraId="13EDD9A1">
      <w:pPr>
        <w:pStyle w:val="16"/>
        <w:numPr>
          <w:ilvl w:val="2"/>
          <w:numId w:val="7"/>
        </w:numPr>
        <w:tabs>
          <w:tab w:val="left" w:pos="651"/>
        </w:tabs>
        <w:spacing w:before="0" w:after="0" w:line="240" w:lineRule="auto"/>
        <w:ind w:left="651" w:right="0" w:hanging="551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Communicates</w:t>
      </w:r>
      <w:r>
        <w:rPr>
          <w:rFonts w:ascii="Segoe UI" w:hAnsi="Segoe UI"/>
          <w:spacing w:val="-5"/>
          <w:sz w:val="24"/>
        </w:rPr>
        <w:t xml:space="preserve"> </w:t>
      </w:r>
      <w:r>
        <w:rPr>
          <w:rFonts w:ascii="Segoe UI" w:hAnsi="Segoe UI"/>
          <w:sz w:val="24"/>
        </w:rPr>
        <w:t>with</w:t>
      </w:r>
      <w:r>
        <w:rPr>
          <w:rFonts w:ascii="Segoe UI" w:hAnsi="Segoe UI"/>
          <w:spacing w:val="-4"/>
          <w:sz w:val="24"/>
        </w:rPr>
        <w:t xml:space="preserve"> </w:t>
      </w:r>
      <w:r>
        <w:rPr>
          <w:rFonts w:ascii="Segoe UI" w:hAnsi="Segoe UI"/>
          <w:sz w:val="24"/>
        </w:rPr>
        <w:t>backend</w:t>
      </w:r>
      <w:r>
        <w:rPr>
          <w:rFonts w:ascii="Segoe UI" w:hAnsi="Segoe UI"/>
          <w:spacing w:val="-3"/>
          <w:sz w:val="24"/>
        </w:rPr>
        <w:t xml:space="preserve"> </w:t>
      </w:r>
      <w:r>
        <w:rPr>
          <w:rFonts w:ascii="Segoe UI" w:hAnsi="Segoe UI"/>
          <w:sz w:val="24"/>
        </w:rPr>
        <w:t>via</w:t>
      </w:r>
      <w:r>
        <w:rPr>
          <w:rFonts w:ascii="Segoe UI" w:hAnsi="Segoe UI"/>
          <w:spacing w:val="-6"/>
          <w:sz w:val="24"/>
        </w:rPr>
        <w:t xml:space="preserve"> </w:t>
      </w:r>
      <w:r>
        <w:rPr>
          <w:rFonts w:ascii="Segoe UI" w:hAnsi="Segoe UI"/>
          <w:sz w:val="24"/>
        </w:rPr>
        <w:t>secured</w:t>
      </w:r>
      <w:r>
        <w:rPr>
          <w:rFonts w:ascii="Segoe UI" w:hAnsi="Segoe UI"/>
          <w:spacing w:val="-3"/>
          <w:sz w:val="24"/>
        </w:rPr>
        <w:t xml:space="preserve"> </w:t>
      </w:r>
      <w:r>
        <w:rPr>
          <w:rFonts w:ascii="Segoe UI" w:hAnsi="Segoe UI"/>
          <w:sz w:val="24"/>
        </w:rPr>
        <w:t>REST</w:t>
      </w:r>
      <w:r>
        <w:rPr>
          <w:rFonts w:ascii="Segoe UI" w:hAnsi="Segoe UI"/>
          <w:spacing w:val="-4"/>
          <w:sz w:val="24"/>
        </w:rPr>
        <w:t xml:space="preserve"> APIs</w:t>
      </w:r>
    </w:p>
    <w:p w14:paraId="40F909FF">
      <w:pPr>
        <w:pStyle w:val="6"/>
        <w:numPr>
          <w:ilvl w:val="1"/>
          <w:numId w:val="7"/>
        </w:numPr>
        <w:tabs>
          <w:tab w:val="left" w:pos="466"/>
        </w:tabs>
        <w:spacing w:before="281" w:after="0" w:line="240" w:lineRule="auto"/>
        <w:ind w:left="466" w:right="0" w:hanging="366"/>
        <w:jc w:val="left"/>
        <w:rPr>
          <w:u w:val="single"/>
        </w:rPr>
      </w:pPr>
      <w:r>
        <w:rPr>
          <w:spacing w:val="55"/>
          <w:w w:val="150"/>
          <w:u w:val="single"/>
        </w:rPr>
        <w:t xml:space="preserve"> </w:t>
      </w:r>
      <w:r>
        <w:rPr>
          <w:w w:val="90"/>
          <w:u w:val="single"/>
        </w:rPr>
        <w:t>Backend</w:t>
      </w:r>
      <w:r>
        <w:rPr>
          <w:spacing w:val="8"/>
          <w:u w:val="single"/>
        </w:rPr>
        <w:t xml:space="preserve"> </w:t>
      </w:r>
      <w:r>
        <w:rPr>
          <w:spacing w:val="-2"/>
          <w:w w:val="95"/>
          <w:u w:val="single"/>
        </w:rPr>
        <w:t>Layer</w:t>
      </w:r>
    </w:p>
    <w:p w14:paraId="27478728">
      <w:pPr>
        <w:pStyle w:val="16"/>
        <w:numPr>
          <w:ilvl w:val="0"/>
          <w:numId w:val="8"/>
        </w:numPr>
        <w:tabs>
          <w:tab w:val="left" w:pos="406"/>
        </w:tabs>
        <w:spacing w:before="280" w:after="0" w:line="240" w:lineRule="auto"/>
        <w:ind w:left="406" w:right="0" w:hanging="306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Stateless</w:t>
      </w:r>
      <w:r>
        <w:rPr>
          <w:rFonts w:ascii="Segoe UI" w:hAnsi="Segoe UI"/>
          <w:spacing w:val="-3"/>
          <w:sz w:val="24"/>
        </w:rPr>
        <w:t xml:space="preserve"> </w:t>
      </w:r>
      <w:r>
        <w:rPr>
          <w:rFonts w:ascii="Segoe UI" w:hAnsi="Segoe UI"/>
          <w:sz w:val="24"/>
        </w:rPr>
        <w:t>REST</w:t>
      </w:r>
      <w:r>
        <w:rPr>
          <w:rFonts w:ascii="Segoe UI" w:hAnsi="Segoe UI"/>
          <w:spacing w:val="-5"/>
          <w:sz w:val="24"/>
        </w:rPr>
        <w:t xml:space="preserve"> </w:t>
      </w:r>
      <w:r>
        <w:rPr>
          <w:rFonts w:ascii="Segoe UI" w:hAnsi="Segoe UI"/>
          <w:spacing w:val="-2"/>
          <w:sz w:val="24"/>
        </w:rPr>
        <w:t>services</w:t>
      </w:r>
    </w:p>
    <w:p w14:paraId="2C9F2E3A">
      <w:pPr>
        <w:pStyle w:val="16"/>
        <w:numPr>
          <w:ilvl w:val="0"/>
          <w:numId w:val="8"/>
        </w:numPr>
        <w:tabs>
          <w:tab w:val="left" w:pos="450"/>
        </w:tabs>
        <w:spacing w:before="279" w:after="0" w:line="240" w:lineRule="auto"/>
        <w:ind w:left="450" w:right="0" w:hanging="350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Implements</w:t>
      </w:r>
      <w:r>
        <w:rPr>
          <w:rFonts w:ascii="Segoe UI" w:hAnsi="Segoe UI"/>
          <w:spacing w:val="-8"/>
          <w:sz w:val="24"/>
        </w:rPr>
        <w:t xml:space="preserve"> </w:t>
      </w:r>
      <w:r>
        <w:rPr>
          <w:rFonts w:ascii="Segoe UI" w:hAnsi="Segoe UI"/>
          <w:sz w:val="24"/>
        </w:rPr>
        <w:t>business</w:t>
      </w:r>
      <w:r>
        <w:rPr>
          <w:rFonts w:ascii="Segoe UI" w:hAnsi="Segoe UI"/>
          <w:spacing w:val="-2"/>
          <w:sz w:val="24"/>
        </w:rPr>
        <w:t xml:space="preserve"> </w:t>
      </w:r>
      <w:r>
        <w:rPr>
          <w:rFonts w:ascii="Segoe UI" w:hAnsi="Segoe UI"/>
          <w:sz w:val="24"/>
        </w:rPr>
        <w:t>logic,</w:t>
      </w:r>
      <w:r>
        <w:rPr>
          <w:rFonts w:ascii="Segoe UI" w:hAnsi="Segoe UI"/>
          <w:spacing w:val="-4"/>
          <w:sz w:val="24"/>
        </w:rPr>
        <w:t xml:space="preserve"> </w:t>
      </w:r>
      <w:r>
        <w:rPr>
          <w:rFonts w:ascii="Segoe UI" w:hAnsi="Segoe UI"/>
          <w:sz w:val="24"/>
        </w:rPr>
        <w:t>validation,</w:t>
      </w:r>
      <w:r>
        <w:rPr>
          <w:rFonts w:ascii="Segoe UI" w:hAnsi="Segoe UI"/>
          <w:spacing w:val="-5"/>
          <w:sz w:val="24"/>
        </w:rPr>
        <w:t xml:space="preserve"> </w:t>
      </w:r>
      <w:r>
        <w:rPr>
          <w:rFonts w:ascii="Segoe UI" w:hAnsi="Segoe UI"/>
          <w:sz w:val="24"/>
        </w:rPr>
        <w:t>security,</w:t>
      </w:r>
      <w:r>
        <w:rPr>
          <w:rFonts w:ascii="Segoe UI" w:hAnsi="Segoe UI"/>
          <w:spacing w:val="-4"/>
          <w:sz w:val="24"/>
        </w:rPr>
        <w:t xml:space="preserve"> </w:t>
      </w:r>
      <w:r>
        <w:rPr>
          <w:rFonts w:ascii="Segoe UI" w:hAnsi="Segoe UI"/>
          <w:sz w:val="24"/>
        </w:rPr>
        <w:t>and</w:t>
      </w:r>
      <w:r>
        <w:rPr>
          <w:rFonts w:ascii="Segoe UI" w:hAnsi="Segoe UI"/>
          <w:spacing w:val="-4"/>
          <w:sz w:val="24"/>
        </w:rPr>
        <w:t xml:space="preserve"> </w:t>
      </w:r>
      <w:r>
        <w:rPr>
          <w:rFonts w:ascii="Segoe UI" w:hAnsi="Segoe UI"/>
          <w:spacing w:val="-2"/>
          <w:sz w:val="24"/>
        </w:rPr>
        <w:t>workflows</w:t>
      </w:r>
    </w:p>
    <w:p w14:paraId="3E7BFFAE">
      <w:pPr>
        <w:pStyle w:val="16"/>
        <w:numPr>
          <w:ilvl w:val="0"/>
          <w:numId w:val="9"/>
        </w:numPr>
        <w:tabs>
          <w:tab w:val="left" w:pos="519"/>
        </w:tabs>
        <w:spacing w:before="281" w:after="0" w:line="240" w:lineRule="auto"/>
        <w:ind w:left="519" w:right="0" w:hanging="419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Exposes</w:t>
      </w:r>
      <w:r>
        <w:rPr>
          <w:rFonts w:ascii="Segoe UI" w:hAnsi="Segoe UI"/>
          <w:spacing w:val="-7"/>
          <w:sz w:val="24"/>
        </w:rPr>
        <w:t xml:space="preserve"> </w:t>
      </w:r>
      <w:r>
        <w:rPr>
          <w:rFonts w:ascii="Segoe UI" w:hAnsi="Segoe UI"/>
          <w:sz w:val="24"/>
        </w:rPr>
        <w:t>versioned</w:t>
      </w:r>
      <w:r>
        <w:rPr>
          <w:rFonts w:ascii="Segoe UI" w:hAnsi="Segoe UI"/>
          <w:spacing w:val="-2"/>
          <w:sz w:val="24"/>
        </w:rPr>
        <w:t xml:space="preserve"> </w:t>
      </w:r>
      <w:r>
        <w:rPr>
          <w:rFonts w:ascii="Segoe UI" w:hAnsi="Segoe UI"/>
          <w:spacing w:val="-4"/>
          <w:sz w:val="24"/>
        </w:rPr>
        <w:t>APIs</w:t>
      </w:r>
    </w:p>
    <w:p w14:paraId="4D899DD0">
      <w:pPr>
        <w:pStyle w:val="6"/>
        <w:numPr>
          <w:ilvl w:val="1"/>
          <w:numId w:val="7"/>
        </w:numPr>
        <w:tabs>
          <w:tab w:val="left" w:pos="466"/>
        </w:tabs>
        <w:spacing w:before="278" w:after="0" w:line="240" w:lineRule="auto"/>
        <w:ind w:left="466" w:right="0" w:hanging="366"/>
        <w:jc w:val="left"/>
        <w:rPr>
          <w:u w:val="single"/>
        </w:rPr>
      </w:pPr>
      <w:r>
        <w:rPr>
          <w:spacing w:val="17"/>
          <w:u w:val="single"/>
        </w:rPr>
        <w:t xml:space="preserve"> </w:t>
      </w:r>
      <w:r>
        <w:rPr>
          <w:w w:val="90"/>
          <w:u w:val="single"/>
        </w:rPr>
        <w:t>Persistence</w:t>
      </w:r>
      <w:r>
        <w:rPr>
          <w:spacing w:val="19"/>
          <w:u w:val="single"/>
        </w:rPr>
        <w:t xml:space="preserve"> </w:t>
      </w:r>
      <w:r>
        <w:rPr>
          <w:spacing w:val="-4"/>
          <w:u w:val="single"/>
        </w:rPr>
        <w:t>Layer</w:t>
      </w:r>
    </w:p>
    <w:p w14:paraId="0D32DA24">
      <w:pPr>
        <w:pStyle w:val="16"/>
        <w:numPr>
          <w:ilvl w:val="0"/>
          <w:numId w:val="10"/>
        </w:numPr>
        <w:tabs>
          <w:tab w:val="left" w:pos="394"/>
        </w:tabs>
        <w:spacing w:before="283" w:after="0" w:line="240" w:lineRule="auto"/>
        <w:ind w:left="394" w:right="0" w:hanging="294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Independent</w:t>
      </w:r>
      <w:r>
        <w:rPr>
          <w:rFonts w:ascii="Segoe UI" w:hAnsi="Segoe UI"/>
          <w:spacing w:val="-4"/>
          <w:sz w:val="24"/>
        </w:rPr>
        <w:t xml:space="preserve"> </w:t>
      </w:r>
      <w:r>
        <w:rPr>
          <w:rFonts w:ascii="Segoe UI" w:hAnsi="Segoe UI"/>
          <w:sz w:val="24"/>
        </w:rPr>
        <w:t>databases</w:t>
      </w:r>
      <w:r>
        <w:rPr>
          <w:rFonts w:ascii="Segoe UI" w:hAnsi="Segoe UI"/>
          <w:spacing w:val="-2"/>
          <w:sz w:val="24"/>
        </w:rPr>
        <w:t xml:space="preserve"> </w:t>
      </w:r>
      <w:r>
        <w:rPr>
          <w:rFonts w:ascii="Segoe UI" w:hAnsi="Segoe UI"/>
          <w:sz w:val="24"/>
        </w:rPr>
        <w:t>per</w:t>
      </w:r>
      <w:r>
        <w:rPr>
          <w:rFonts w:ascii="Segoe UI" w:hAnsi="Segoe UI"/>
          <w:spacing w:val="-6"/>
          <w:sz w:val="24"/>
        </w:rPr>
        <w:t xml:space="preserve"> </w:t>
      </w:r>
      <w:r>
        <w:rPr>
          <w:rFonts w:ascii="Segoe UI" w:hAnsi="Segoe UI"/>
          <w:spacing w:val="-2"/>
          <w:sz w:val="24"/>
        </w:rPr>
        <w:t>service</w:t>
      </w:r>
    </w:p>
    <w:p w14:paraId="27E0EB5D">
      <w:pPr>
        <w:pStyle w:val="16"/>
        <w:numPr>
          <w:ilvl w:val="0"/>
          <w:numId w:val="11"/>
        </w:numPr>
        <w:tabs>
          <w:tab w:val="left" w:pos="519"/>
        </w:tabs>
        <w:spacing w:before="278" w:after="0" w:line="240" w:lineRule="auto"/>
        <w:ind w:left="519" w:right="0" w:hanging="419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Ensures</w:t>
      </w:r>
      <w:r>
        <w:rPr>
          <w:rFonts w:ascii="Segoe UI" w:hAnsi="Segoe UI"/>
          <w:spacing w:val="-4"/>
          <w:sz w:val="24"/>
        </w:rPr>
        <w:t xml:space="preserve"> </w:t>
      </w:r>
      <w:r>
        <w:rPr>
          <w:rFonts w:ascii="Segoe UI" w:hAnsi="Segoe UI"/>
          <w:sz w:val="24"/>
        </w:rPr>
        <w:t>data</w:t>
      </w:r>
      <w:r>
        <w:rPr>
          <w:rFonts w:ascii="Segoe UI" w:hAnsi="Segoe UI"/>
          <w:spacing w:val="-3"/>
          <w:sz w:val="24"/>
        </w:rPr>
        <w:t xml:space="preserve"> </w:t>
      </w:r>
      <w:r>
        <w:rPr>
          <w:rFonts w:ascii="Segoe UI" w:hAnsi="Segoe UI"/>
          <w:sz w:val="24"/>
        </w:rPr>
        <w:t>isolation</w:t>
      </w:r>
      <w:r>
        <w:rPr>
          <w:rFonts w:ascii="Segoe UI" w:hAnsi="Segoe UI"/>
          <w:spacing w:val="-4"/>
          <w:sz w:val="24"/>
        </w:rPr>
        <w:t xml:space="preserve"> </w:t>
      </w:r>
      <w:r>
        <w:rPr>
          <w:rFonts w:ascii="Segoe UI" w:hAnsi="Segoe UI"/>
          <w:sz w:val="24"/>
        </w:rPr>
        <w:t>and</w:t>
      </w:r>
      <w:r>
        <w:rPr>
          <w:rFonts w:ascii="Segoe UI" w:hAnsi="Segoe UI"/>
          <w:spacing w:val="-3"/>
          <w:sz w:val="24"/>
        </w:rPr>
        <w:t xml:space="preserve"> </w:t>
      </w:r>
      <w:r>
        <w:rPr>
          <w:rFonts w:ascii="Segoe UI" w:hAnsi="Segoe UI"/>
          <w:spacing w:val="-2"/>
          <w:sz w:val="24"/>
        </w:rPr>
        <w:t>scalability</w:t>
      </w:r>
    </w:p>
    <w:p w14:paraId="06453FA3">
      <w:pPr>
        <w:pStyle w:val="7"/>
        <w:numPr>
          <w:ilvl w:val="1"/>
          <w:numId w:val="7"/>
        </w:numPr>
        <w:tabs>
          <w:tab w:val="left" w:pos="466"/>
        </w:tabs>
        <w:spacing w:before="281" w:after="0" w:line="240" w:lineRule="auto"/>
        <w:ind w:left="466" w:right="0" w:hanging="366"/>
        <w:jc w:val="left"/>
        <w:rPr>
          <w:rFonts w:ascii="Segoe UI"/>
          <w:b/>
          <w:bCs/>
          <w:u w:val="single"/>
        </w:rPr>
      </w:pPr>
      <w:r>
        <w:rPr>
          <w:rFonts w:ascii="Segoe UI"/>
          <w:b/>
          <w:bCs/>
          <w:spacing w:val="-7"/>
          <w:u w:val="single"/>
        </w:rPr>
        <w:t xml:space="preserve"> </w:t>
      </w:r>
      <w:r>
        <w:rPr>
          <w:rFonts w:ascii="Segoe UI"/>
          <w:b/>
          <w:bCs/>
          <w:u w:val="single"/>
        </w:rPr>
        <w:t>Security</w:t>
      </w:r>
      <w:r>
        <w:rPr>
          <w:rFonts w:ascii="Segoe UI"/>
          <w:b/>
          <w:bCs/>
          <w:spacing w:val="-8"/>
          <w:u w:val="single"/>
        </w:rPr>
        <w:t xml:space="preserve"> </w:t>
      </w:r>
      <w:r>
        <w:rPr>
          <w:rFonts w:ascii="Segoe UI"/>
          <w:b/>
          <w:bCs/>
          <w:spacing w:val="-4"/>
          <w:u w:val="single"/>
        </w:rPr>
        <w:t>Layer</w:t>
      </w:r>
    </w:p>
    <w:p w14:paraId="5B73804C">
      <w:pPr>
        <w:pStyle w:val="16"/>
        <w:numPr>
          <w:ilvl w:val="2"/>
          <w:numId w:val="7"/>
        </w:numPr>
        <w:tabs>
          <w:tab w:val="left" w:pos="519"/>
        </w:tabs>
        <w:spacing w:before="280" w:after="0" w:line="240" w:lineRule="auto"/>
        <w:ind w:left="519" w:right="0" w:hanging="419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· JWT</w:t>
      </w:r>
      <w:r>
        <w:rPr>
          <w:rFonts w:ascii="Segoe UI" w:hAnsi="Segoe UI"/>
          <w:spacing w:val="-1"/>
          <w:sz w:val="24"/>
        </w:rPr>
        <w:t xml:space="preserve"> </w:t>
      </w:r>
      <w:r>
        <w:rPr>
          <w:rFonts w:ascii="Segoe UI" w:hAnsi="Segoe UI"/>
          <w:spacing w:val="-2"/>
          <w:sz w:val="24"/>
        </w:rPr>
        <w:t>authentication</w:t>
      </w:r>
    </w:p>
    <w:p w14:paraId="22ADBDEB">
      <w:pPr>
        <w:pStyle w:val="16"/>
        <w:numPr>
          <w:ilvl w:val="2"/>
          <w:numId w:val="7"/>
        </w:numPr>
        <w:tabs>
          <w:tab w:val="left" w:pos="519"/>
        </w:tabs>
        <w:spacing w:before="0" w:after="0" w:line="240" w:lineRule="auto"/>
        <w:ind w:left="519" w:right="0" w:hanging="419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·</w:t>
      </w:r>
      <w:r>
        <w:rPr>
          <w:rFonts w:ascii="Segoe UI" w:hAnsi="Segoe UI"/>
          <w:spacing w:val="-2"/>
          <w:sz w:val="24"/>
        </w:rPr>
        <w:t xml:space="preserve"> </w:t>
      </w:r>
      <w:r>
        <w:rPr>
          <w:rFonts w:ascii="Segoe UI" w:hAnsi="Segoe UI"/>
          <w:sz w:val="24"/>
        </w:rPr>
        <w:t>Role-based</w:t>
      </w:r>
      <w:r>
        <w:rPr>
          <w:rFonts w:ascii="Segoe UI" w:hAnsi="Segoe UI"/>
          <w:spacing w:val="-4"/>
          <w:sz w:val="24"/>
        </w:rPr>
        <w:t xml:space="preserve"> </w:t>
      </w:r>
      <w:r>
        <w:rPr>
          <w:rFonts w:ascii="Segoe UI" w:hAnsi="Segoe UI"/>
          <w:spacing w:val="-2"/>
          <w:sz w:val="24"/>
        </w:rPr>
        <w:t>authorization</w:t>
      </w:r>
    </w:p>
    <w:p w14:paraId="29AFBDD8">
      <w:pPr>
        <w:pStyle w:val="16"/>
        <w:numPr>
          <w:ilvl w:val="2"/>
          <w:numId w:val="7"/>
        </w:numPr>
        <w:tabs>
          <w:tab w:val="left" w:pos="519"/>
        </w:tabs>
        <w:spacing w:before="0" w:after="0" w:line="240" w:lineRule="auto"/>
        <w:ind w:left="519" w:right="0" w:hanging="419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·</w:t>
      </w:r>
      <w:r>
        <w:rPr>
          <w:rFonts w:ascii="Segoe UI" w:hAnsi="Segoe UI"/>
          <w:spacing w:val="-3"/>
          <w:sz w:val="24"/>
        </w:rPr>
        <w:t xml:space="preserve"> </w:t>
      </w:r>
      <w:r>
        <w:rPr>
          <w:rFonts w:ascii="Segoe UI" w:hAnsi="Segoe UI"/>
          <w:sz w:val="24"/>
        </w:rPr>
        <w:t>Encrypted</w:t>
      </w:r>
      <w:r>
        <w:rPr>
          <w:rFonts w:ascii="Segoe UI" w:hAnsi="Segoe UI"/>
          <w:spacing w:val="-5"/>
          <w:sz w:val="24"/>
        </w:rPr>
        <w:t xml:space="preserve"> </w:t>
      </w:r>
      <w:r>
        <w:rPr>
          <w:rFonts w:ascii="Segoe UI" w:hAnsi="Segoe UI"/>
          <w:sz w:val="24"/>
        </w:rPr>
        <w:t>password</w:t>
      </w:r>
      <w:r>
        <w:rPr>
          <w:rFonts w:ascii="Segoe UI" w:hAnsi="Segoe UI"/>
          <w:spacing w:val="-4"/>
          <w:sz w:val="24"/>
        </w:rPr>
        <w:t xml:space="preserve"> </w:t>
      </w:r>
      <w:r>
        <w:rPr>
          <w:rFonts w:ascii="Segoe UI" w:hAnsi="Segoe UI"/>
          <w:spacing w:val="-2"/>
          <w:sz w:val="24"/>
        </w:rPr>
        <w:t>storage</w:t>
      </w:r>
    </w:p>
    <w:p w14:paraId="5FF71E82">
      <w:pPr>
        <w:pStyle w:val="16"/>
        <w:numPr>
          <w:ilvl w:val="2"/>
          <w:numId w:val="7"/>
        </w:numPr>
        <w:tabs>
          <w:tab w:val="left" w:pos="519"/>
        </w:tabs>
        <w:spacing w:before="0" w:after="0" w:line="240" w:lineRule="auto"/>
        <w:ind w:left="519" w:right="0" w:hanging="419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·</w:t>
      </w:r>
      <w:r>
        <w:rPr>
          <w:rFonts w:ascii="Segoe UI" w:hAnsi="Segoe UI"/>
          <w:spacing w:val="-1"/>
          <w:sz w:val="24"/>
        </w:rPr>
        <w:t xml:space="preserve"> </w:t>
      </w:r>
      <w:r>
        <w:rPr>
          <w:rFonts w:ascii="Segoe UI" w:hAnsi="Segoe UI"/>
          <w:sz w:val="24"/>
        </w:rPr>
        <w:t>Secure</w:t>
      </w:r>
      <w:r>
        <w:rPr>
          <w:rFonts w:ascii="Segoe UI" w:hAnsi="Segoe UI"/>
          <w:spacing w:val="-1"/>
          <w:sz w:val="24"/>
        </w:rPr>
        <w:t xml:space="preserve"> </w:t>
      </w:r>
      <w:r>
        <w:rPr>
          <w:rFonts w:ascii="Segoe UI" w:hAnsi="Segoe UI"/>
          <w:sz w:val="24"/>
        </w:rPr>
        <w:t>API</w:t>
      </w:r>
      <w:r>
        <w:rPr>
          <w:rFonts w:ascii="Segoe UI" w:hAnsi="Segoe UI"/>
          <w:spacing w:val="-4"/>
          <w:sz w:val="24"/>
        </w:rPr>
        <w:t xml:space="preserve"> </w:t>
      </w:r>
      <w:r>
        <w:rPr>
          <w:rFonts w:ascii="Segoe UI" w:hAnsi="Segoe UI"/>
          <w:spacing w:val="-2"/>
          <w:sz w:val="24"/>
        </w:rPr>
        <w:t>endpoints</w:t>
      </w:r>
    </w:p>
    <w:p w14:paraId="426F315B">
      <w:pPr>
        <w:pStyle w:val="16"/>
        <w:numPr>
          <w:ilvl w:val="0"/>
          <w:numId w:val="0"/>
        </w:numPr>
        <w:tabs>
          <w:tab w:val="left" w:pos="519"/>
        </w:tabs>
        <w:spacing w:before="0" w:after="0" w:line="240" w:lineRule="auto"/>
        <w:ind w:left="100" w:leftChars="0" w:right="0" w:rightChars="0"/>
        <w:jc w:val="left"/>
        <w:rPr>
          <w:rFonts w:ascii="Segoe UI" w:hAnsi="Segoe UI"/>
          <w:spacing w:val="-2"/>
          <w:sz w:val="24"/>
        </w:rPr>
      </w:pPr>
    </w:p>
    <w:p w14:paraId="107A7D31">
      <w:pPr>
        <w:pStyle w:val="16"/>
        <w:numPr>
          <w:ilvl w:val="0"/>
          <w:numId w:val="0"/>
        </w:numPr>
        <w:tabs>
          <w:tab w:val="left" w:pos="519"/>
        </w:tabs>
        <w:spacing w:before="0" w:after="0" w:line="240" w:lineRule="auto"/>
        <w:ind w:left="100" w:leftChars="0" w:right="0" w:rightChars="0"/>
        <w:jc w:val="left"/>
        <w:rPr>
          <w:rFonts w:hint="default" w:ascii="Segoe UI" w:hAnsi="Segoe UI"/>
          <w:spacing w:val="-2"/>
          <w:sz w:val="24"/>
          <w:lang w:val="en-US"/>
        </w:rPr>
      </w:pPr>
      <w:r>
        <w:rPr>
          <w:rFonts w:hint="default" w:ascii="Segoe UI" w:hAnsi="Segoe UI"/>
          <w:spacing w:val="-2"/>
          <w:sz w:val="24"/>
          <w:lang w:val="en-US"/>
        </w:rPr>
        <w:drawing>
          <wp:inline distT="0" distB="0" distL="114300" distR="114300">
            <wp:extent cx="5659120" cy="3098800"/>
            <wp:effectExtent l="0" t="0" r="5080" b="0"/>
            <wp:docPr id="74" name="Picture 74" descr="Service Detai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 descr="Service Detail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912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1C03B">
      <w:pPr>
        <w:pStyle w:val="16"/>
        <w:numPr>
          <w:ilvl w:val="0"/>
          <w:numId w:val="0"/>
        </w:numPr>
        <w:tabs>
          <w:tab w:val="left" w:pos="519"/>
        </w:tabs>
        <w:spacing w:before="0" w:after="0" w:line="240" w:lineRule="auto"/>
        <w:ind w:left="100" w:leftChars="0" w:right="0" w:rightChars="0"/>
        <w:jc w:val="left"/>
        <w:rPr>
          <w:rFonts w:hint="default" w:ascii="Segoe UI" w:hAnsi="Segoe UI"/>
          <w:spacing w:val="-2"/>
          <w:sz w:val="24"/>
          <w:lang w:val="en-US"/>
        </w:rPr>
      </w:pPr>
    </w:p>
    <w:p w14:paraId="20705EEE">
      <w:pPr>
        <w:pStyle w:val="16"/>
        <w:numPr>
          <w:ilvl w:val="0"/>
          <w:numId w:val="0"/>
        </w:numPr>
        <w:tabs>
          <w:tab w:val="left" w:pos="519"/>
        </w:tabs>
        <w:spacing w:before="0" w:after="0" w:line="240" w:lineRule="auto"/>
        <w:ind w:left="100" w:leftChars="0" w:right="0" w:rightChars="0"/>
        <w:jc w:val="left"/>
        <w:rPr>
          <w:rFonts w:hint="default" w:ascii="Segoe UI" w:hAnsi="Segoe UI"/>
          <w:spacing w:val="-2"/>
          <w:sz w:val="24"/>
          <w:lang w:val="en-US"/>
        </w:rPr>
      </w:pPr>
    </w:p>
    <w:p w14:paraId="0B38A1F8">
      <w:pPr>
        <w:pStyle w:val="16"/>
        <w:numPr>
          <w:ilvl w:val="0"/>
          <w:numId w:val="0"/>
        </w:numPr>
        <w:tabs>
          <w:tab w:val="left" w:pos="519"/>
        </w:tabs>
        <w:spacing w:before="0" w:after="0" w:line="240" w:lineRule="auto"/>
        <w:ind w:left="100" w:leftChars="0" w:right="0" w:rightChars="0"/>
        <w:jc w:val="left"/>
        <w:rPr>
          <w:rFonts w:hint="default" w:ascii="Segoe UI" w:hAnsi="Segoe UI"/>
          <w:spacing w:val="-2"/>
          <w:sz w:val="24"/>
          <w:lang w:val="en-US"/>
        </w:rPr>
      </w:pPr>
    </w:p>
    <w:p w14:paraId="527489BD">
      <w:pPr>
        <w:pStyle w:val="16"/>
        <w:numPr>
          <w:ilvl w:val="0"/>
          <w:numId w:val="0"/>
        </w:numPr>
        <w:tabs>
          <w:tab w:val="left" w:pos="519"/>
        </w:tabs>
        <w:spacing w:before="0" w:after="0" w:line="240" w:lineRule="auto"/>
        <w:ind w:left="100" w:leftChars="0" w:right="0" w:rightChars="0"/>
        <w:jc w:val="left"/>
        <w:rPr>
          <w:rFonts w:hint="default" w:ascii="Segoe UI" w:hAnsi="Segoe UI"/>
          <w:spacing w:val="-2"/>
          <w:sz w:val="24"/>
          <w:lang w:val="en-US"/>
        </w:rPr>
      </w:pPr>
      <w:r>
        <w:rPr>
          <w:rFonts w:hint="default" w:ascii="Segoe UI" w:hAnsi="Segoe UI"/>
          <w:spacing w:val="-2"/>
          <w:sz w:val="24"/>
          <w:lang w:val="en-US"/>
        </w:rPr>
        <w:drawing>
          <wp:inline distT="0" distB="0" distL="114300" distR="114300">
            <wp:extent cx="5939790" cy="770255"/>
            <wp:effectExtent l="0" t="0" r="3810" b="4445"/>
            <wp:docPr id="75" name="Picture 75" descr="api gatew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 descr="api gateway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7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536EC">
      <w:pPr>
        <w:pStyle w:val="5"/>
        <w:numPr>
          <w:ilvl w:val="0"/>
          <w:numId w:val="7"/>
        </w:numPr>
        <w:tabs>
          <w:tab w:val="left" w:pos="391"/>
        </w:tabs>
        <w:spacing w:before="272" w:after="0" w:line="240" w:lineRule="auto"/>
        <w:ind w:left="391" w:right="0" w:hanging="291"/>
        <w:jc w:val="left"/>
        <w:rPr>
          <w:sz w:val="30"/>
          <w:u w:val="single"/>
        </w:rPr>
      </w:pPr>
      <w:r>
        <w:rPr>
          <w:u w:val="single"/>
        </w:rPr>
        <w:t>Technology</w:t>
      </w:r>
      <w:r>
        <w:rPr>
          <w:spacing w:val="-15"/>
          <w:u w:val="single"/>
        </w:rPr>
        <w:t xml:space="preserve"> </w:t>
      </w:r>
      <w:r>
        <w:rPr>
          <w:spacing w:val="-4"/>
          <w:u w:val="single"/>
        </w:rPr>
        <w:t>Stack</w:t>
      </w:r>
    </w:p>
    <w:p w14:paraId="29C336E3">
      <w:pPr>
        <w:pStyle w:val="7"/>
        <w:numPr>
          <w:ilvl w:val="1"/>
          <w:numId w:val="7"/>
        </w:numPr>
        <w:tabs>
          <w:tab w:val="left" w:pos="421"/>
        </w:tabs>
        <w:spacing w:before="280" w:after="0" w:line="240" w:lineRule="auto"/>
        <w:ind w:left="421" w:right="0" w:hanging="321"/>
        <w:jc w:val="left"/>
        <w:rPr>
          <w:rFonts w:ascii="Segoe UI"/>
          <w:b/>
          <w:bCs/>
          <w:u w:val="single"/>
        </w:rPr>
      </w:pPr>
      <w:r>
        <w:rPr>
          <w:rFonts w:ascii="Segoe UI"/>
          <w:b/>
          <w:bCs/>
          <w:spacing w:val="70"/>
          <w:u w:val="single"/>
        </w:rPr>
        <w:t xml:space="preserve"> </w:t>
      </w:r>
      <w:r>
        <w:rPr>
          <w:rFonts w:ascii="Segoe UI"/>
          <w:b/>
          <w:bCs/>
          <w:spacing w:val="-2"/>
          <w:u w:val="single"/>
        </w:rPr>
        <w:t>Backend</w:t>
      </w:r>
    </w:p>
    <w:p w14:paraId="2EBA490C">
      <w:pPr>
        <w:pStyle w:val="16"/>
        <w:numPr>
          <w:ilvl w:val="2"/>
          <w:numId w:val="7"/>
        </w:numPr>
        <w:tabs>
          <w:tab w:val="left" w:pos="651"/>
        </w:tabs>
        <w:spacing w:before="280" w:after="0" w:line="240" w:lineRule="auto"/>
        <w:ind w:left="651" w:right="0" w:hanging="551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Java</w:t>
      </w:r>
      <w:r>
        <w:rPr>
          <w:rFonts w:ascii="Segoe UI" w:hAnsi="Segoe UI"/>
          <w:spacing w:val="-5"/>
          <w:sz w:val="24"/>
        </w:rPr>
        <w:t xml:space="preserve"> 17+</w:t>
      </w:r>
    </w:p>
    <w:p w14:paraId="78E3E7BD">
      <w:pPr>
        <w:pStyle w:val="16"/>
        <w:numPr>
          <w:ilvl w:val="2"/>
          <w:numId w:val="7"/>
        </w:numPr>
        <w:tabs>
          <w:tab w:val="left" w:pos="651"/>
        </w:tabs>
        <w:spacing w:before="0" w:after="0" w:line="240" w:lineRule="auto"/>
        <w:ind w:left="651" w:right="0" w:hanging="551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Spring</w:t>
      </w:r>
      <w:r>
        <w:rPr>
          <w:rFonts w:ascii="Segoe UI" w:hAnsi="Segoe UI"/>
          <w:spacing w:val="-5"/>
          <w:sz w:val="24"/>
        </w:rPr>
        <w:t xml:space="preserve"> </w:t>
      </w:r>
      <w:r>
        <w:rPr>
          <w:rFonts w:ascii="Segoe UI" w:hAnsi="Segoe UI"/>
          <w:sz w:val="24"/>
        </w:rPr>
        <w:t>Boot</w:t>
      </w:r>
      <w:r>
        <w:rPr>
          <w:rFonts w:ascii="Segoe UI" w:hAnsi="Segoe UI"/>
          <w:spacing w:val="-2"/>
          <w:sz w:val="24"/>
        </w:rPr>
        <w:t xml:space="preserve"> </w:t>
      </w:r>
      <w:r>
        <w:rPr>
          <w:rFonts w:ascii="Segoe UI" w:hAnsi="Segoe UI"/>
          <w:spacing w:val="-5"/>
          <w:sz w:val="24"/>
        </w:rPr>
        <w:t>3.x</w:t>
      </w:r>
    </w:p>
    <w:p w14:paraId="48CC0A6A">
      <w:pPr>
        <w:pStyle w:val="16"/>
        <w:numPr>
          <w:ilvl w:val="2"/>
          <w:numId w:val="7"/>
        </w:numPr>
        <w:tabs>
          <w:tab w:val="left" w:pos="651"/>
        </w:tabs>
        <w:spacing w:before="0" w:after="0" w:line="240" w:lineRule="auto"/>
        <w:ind w:left="651" w:right="0" w:hanging="551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Spring</w:t>
      </w:r>
      <w:r>
        <w:rPr>
          <w:rFonts w:ascii="Segoe UI" w:hAnsi="Segoe UI"/>
          <w:spacing w:val="-5"/>
          <w:sz w:val="24"/>
        </w:rPr>
        <w:t xml:space="preserve"> </w:t>
      </w:r>
      <w:r>
        <w:rPr>
          <w:rFonts w:ascii="Segoe UI" w:hAnsi="Segoe UI"/>
          <w:sz w:val="24"/>
        </w:rPr>
        <w:t>Web</w:t>
      </w:r>
      <w:r>
        <w:rPr>
          <w:rFonts w:ascii="Segoe UI" w:hAnsi="Segoe UI"/>
          <w:spacing w:val="-2"/>
          <w:sz w:val="24"/>
        </w:rPr>
        <w:t xml:space="preserve"> </w:t>
      </w:r>
      <w:r>
        <w:rPr>
          <w:rFonts w:ascii="Segoe UI" w:hAnsi="Segoe UI"/>
          <w:sz w:val="24"/>
        </w:rPr>
        <w:t xml:space="preserve">(REST </w:t>
      </w:r>
      <w:r>
        <w:rPr>
          <w:rFonts w:ascii="Segoe UI" w:hAnsi="Segoe UI"/>
          <w:spacing w:val="-4"/>
          <w:sz w:val="24"/>
        </w:rPr>
        <w:t>APIs)</w:t>
      </w:r>
    </w:p>
    <w:p w14:paraId="56B60FAE">
      <w:pPr>
        <w:pStyle w:val="16"/>
        <w:numPr>
          <w:ilvl w:val="2"/>
          <w:numId w:val="7"/>
        </w:numPr>
        <w:tabs>
          <w:tab w:val="left" w:pos="651"/>
        </w:tabs>
        <w:spacing w:before="0" w:after="0" w:line="240" w:lineRule="auto"/>
        <w:ind w:left="651" w:right="0" w:hanging="551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Spring</w:t>
      </w:r>
      <w:r>
        <w:rPr>
          <w:rFonts w:ascii="Segoe UI" w:hAnsi="Segoe UI"/>
          <w:spacing w:val="-6"/>
          <w:sz w:val="24"/>
        </w:rPr>
        <w:t xml:space="preserve"> </w:t>
      </w:r>
      <w:r>
        <w:rPr>
          <w:rFonts w:ascii="Segoe UI" w:hAnsi="Segoe UI"/>
          <w:sz w:val="24"/>
        </w:rPr>
        <w:t>Data</w:t>
      </w:r>
      <w:r>
        <w:rPr>
          <w:rFonts w:ascii="Segoe UI" w:hAnsi="Segoe UI"/>
          <w:spacing w:val="1"/>
          <w:sz w:val="24"/>
        </w:rPr>
        <w:t xml:space="preserve"> </w:t>
      </w:r>
      <w:r>
        <w:rPr>
          <w:rFonts w:ascii="Segoe UI" w:hAnsi="Segoe UI"/>
          <w:spacing w:val="-5"/>
          <w:sz w:val="24"/>
        </w:rPr>
        <w:t>JPA</w:t>
      </w:r>
    </w:p>
    <w:p w14:paraId="4A4730FC">
      <w:pPr>
        <w:pStyle w:val="16"/>
        <w:numPr>
          <w:ilvl w:val="2"/>
          <w:numId w:val="7"/>
        </w:numPr>
        <w:tabs>
          <w:tab w:val="left" w:pos="651"/>
        </w:tabs>
        <w:spacing w:before="0" w:after="0" w:line="240" w:lineRule="auto"/>
        <w:ind w:left="651" w:right="0" w:hanging="551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Hibernate</w:t>
      </w:r>
      <w:r>
        <w:rPr>
          <w:rFonts w:ascii="Segoe UI" w:hAnsi="Segoe UI"/>
          <w:spacing w:val="-5"/>
          <w:sz w:val="24"/>
        </w:rPr>
        <w:t xml:space="preserve"> ORM</w:t>
      </w:r>
    </w:p>
    <w:p w14:paraId="1ABA7199">
      <w:pPr>
        <w:pStyle w:val="16"/>
        <w:numPr>
          <w:ilvl w:val="2"/>
          <w:numId w:val="7"/>
        </w:numPr>
        <w:tabs>
          <w:tab w:val="left" w:pos="651"/>
        </w:tabs>
        <w:spacing w:before="0" w:after="0" w:line="240" w:lineRule="auto"/>
        <w:ind w:left="651" w:right="0" w:hanging="551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Spring</w:t>
      </w:r>
      <w:r>
        <w:rPr>
          <w:rFonts w:ascii="Segoe UI" w:hAnsi="Segoe UI"/>
          <w:spacing w:val="-5"/>
          <w:sz w:val="24"/>
        </w:rPr>
        <w:t xml:space="preserve"> </w:t>
      </w:r>
      <w:r>
        <w:rPr>
          <w:rFonts w:ascii="Segoe UI" w:hAnsi="Segoe UI"/>
          <w:sz w:val="24"/>
        </w:rPr>
        <w:t>Security</w:t>
      </w:r>
      <w:r>
        <w:rPr>
          <w:rFonts w:ascii="Segoe UI" w:hAnsi="Segoe UI"/>
          <w:spacing w:val="-3"/>
          <w:sz w:val="24"/>
        </w:rPr>
        <w:t xml:space="preserve"> </w:t>
      </w:r>
      <w:r>
        <w:rPr>
          <w:rFonts w:ascii="Segoe UI" w:hAnsi="Segoe UI"/>
          <w:sz w:val="24"/>
        </w:rPr>
        <w:t>with</w:t>
      </w:r>
      <w:r>
        <w:rPr>
          <w:rFonts w:ascii="Segoe UI" w:hAnsi="Segoe UI"/>
          <w:spacing w:val="-1"/>
          <w:sz w:val="24"/>
        </w:rPr>
        <w:t xml:space="preserve"> </w:t>
      </w:r>
      <w:r>
        <w:rPr>
          <w:rFonts w:ascii="Segoe UI" w:hAnsi="Segoe UI"/>
          <w:spacing w:val="-5"/>
          <w:sz w:val="24"/>
        </w:rPr>
        <w:t>JWT</w:t>
      </w:r>
    </w:p>
    <w:p w14:paraId="2824CCD9">
      <w:pPr>
        <w:pStyle w:val="16"/>
        <w:numPr>
          <w:ilvl w:val="2"/>
          <w:numId w:val="7"/>
        </w:numPr>
        <w:tabs>
          <w:tab w:val="left" w:pos="651"/>
        </w:tabs>
        <w:spacing w:before="0" w:after="0" w:line="240" w:lineRule="auto"/>
        <w:ind w:left="651" w:right="0" w:hanging="551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Swagger</w:t>
      </w:r>
      <w:r>
        <w:rPr>
          <w:rFonts w:ascii="Segoe UI" w:hAnsi="Segoe UI"/>
          <w:spacing w:val="-3"/>
          <w:sz w:val="24"/>
        </w:rPr>
        <w:t xml:space="preserve"> </w:t>
      </w:r>
      <w:r>
        <w:rPr>
          <w:rFonts w:ascii="Segoe UI" w:hAnsi="Segoe UI"/>
          <w:sz w:val="24"/>
        </w:rPr>
        <w:t>/</w:t>
      </w:r>
      <w:r>
        <w:rPr>
          <w:rFonts w:ascii="Segoe UI" w:hAnsi="Segoe UI"/>
          <w:spacing w:val="1"/>
          <w:sz w:val="24"/>
        </w:rPr>
        <w:t xml:space="preserve"> </w:t>
      </w:r>
      <w:r>
        <w:rPr>
          <w:rFonts w:ascii="Segoe UI" w:hAnsi="Segoe UI"/>
          <w:spacing w:val="-2"/>
          <w:sz w:val="24"/>
        </w:rPr>
        <w:t>OpenAPI</w:t>
      </w:r>
    </w:p>
    <w:p w14:paraId="1A960E13">
      <w:pPr>
        <w:pStyle w:val="16"/>
        <w:numPr>
          <w:ilvl w:val="2"/>
          <w:numId w:val="7"/>
        </w:numPr>
        <w:tabs>
          <w:tab w:val="left" w:pos="651"/>
        </w:tabs>
        <w:spacing w:before="0" w:after="0" w:line="240" w:lineRule="auto"/>
        <w:ind w:left="651" w:right="0" w:hanging="551"/>
        <w:jc w:val="left"/>
        <w:rPr>
          <w:rFonts w:ascii="Segoe UI" w:hAnsi="Segoe UI"/>
          <w:sz w:val="24"/>
        </w:rPr>
      </w:pPr>
      <w:r>
        <w:rPr>
          <w:rFonts w:ascii="Segoe UI" w:hAnsi="Segoe UI"/>
          <w:spacing w:val="-2"/>
          <w:sz w:val="24"/>
        </w:rPr>
        <w:t>Maven</w:t>
      </w:r>
    </w:p>
    <w:p w14:paraId="64AEA1BF">
      <w:pPr>
        <w:pStyle w:val="7"/>
        <w:numPr>
          <w:ilvl w:val="1"/>
          <w:numId w:val="7"/>
        </w:numPr>
        <w:tabs>
          <w:tab w:val="left" w:pos="466"/>
        </w:tabs>
        <w:spacing w:before="81" w:after="0" w:line="240" w:lineRule="auto"/>
        <w:ind w:left="466" w:right="0" w:hanging="366"/>
        <w:jc w:val="left"/>
        <w:rPr>
          <w:rFonts w:ascii="Segoe UI"/>
          <w:b/>
          <w:bCs/>
          <w:u w:val="single"/>
        </w:rPr>
      </w:pPr>
      <w:r>
        <w:rPr>
          <w:rFonts w:ascii="Segoe UI"/>
          <w:b/>
          <w:bCs/>
        </w:rPr>
        <mc:AlternateContent>
          <mc:Choice Requires="wpg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304165</wp:posOffset>
                </wp:positionH>
                <wp:positionV relativeFrom="page">
                  <wp:posOffset>304800</wp:posOffset>
                </wp:positionV>
                <wp:extent cx="6951345" cy="10082530"/>
                <wp:effectExtent l="0" t="0" r="0" b="0"/>
                <wp:wrapNone/>
                <wp:docPr id="44" name="Group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1345" cy="10082530"/>
                          <a:chOff x="0" y="0"/>
                          <a:chExt cx="6951345" cy="1008253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9144"/>
                            <a:ext cx="6951345" cy="1000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345" h="10008870">
                                <a:moveTo>
                                  <a:pt x="0" y="0"/>
                                </a:moveTo>
                                <a:lnTo>
                                  <a:pt x="6950836" y="0"/>
                                </a:lnTo>
                              </a:path>
                              <a:path w="6951345" h="10008870">
                                <a:moveTo>
                                  <a:pt x="36576" y="10008870"/>
                                </a:moveTo>
                                <a:lnTo>
                                  <a:pt x="6895973" y="1000887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54864"/>
                            <a:ext cx="6951345" cy="1000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345" h="10008870">
                                <a:moveTo>
                                  <a:pt x="36576" y="0"/>
                                </a:moveTo>
                                <a:lnTo>
                                  <a:pt x="6895973" y="0"/>
                                </a:lnTo>
                              </a:path>
                              <a:path w="6951345" h="10008870">
                                <a:moveTo>
                                  <a:pt x="0" y="10008869"/>
                                </a:moveTo>
                                <a:lnTo>
                                  <a:pt x="6950836" y="10008869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9144" y="0"/>
                            <a:ext cx="6877684" cy="10082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684" h="10082530">
                                <a:moveTo>
                                  <a:pt x="0" y="0"/>
                                </a:moveTo>
                                <a:lnTo>
                                  <a:pt x="0" y="10082022"/>
                                </a:lnTo>
                              </a:path>
                              <a:path w="6877684" h="10082530">
                                <a:moveTo>
                                  <a:pt x="6877684" y="73152"/>
                                </a:moveTo>
                                <a:lnTo>
                                  <a:pt x="6877684" y="10027158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54864" y="18288"/>
                            <a:ext cx="6877684" cy="10064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684" h="10064115">
                                <a:moveTo>
                                  <a:pt x="0" y="18287"/>
                                </a:moveTo>
                                <a:lnTo>
                                  <a:pt x="0" y="10008869"/>
                                </a:lnTo>
                              </a:path>
                              <a:path w="6877684" h="10064115">
                                <a:moveTo>
                                  <a:pt x="6877685" y="0"/>
                                </a:moveTo>
                                <a:lnTo>
                                  <a:pt x="6877685" y="10063734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3.95pt;margin-top:24pt;height:793.9pt;width:547.35pt;mso-position-horizontal-relative:page;mso-position-vertical-relative:page;z-index:-251649024;mso-width-relative:page;mso-height-relative:page;" coordsize="6951345,10082530" o:gfxdata="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">
                <o:lock v:ext="edit" aspectratio="f"/>
                <v:shape id="Graphic 45" o:spid="_x0000_s1026" o:spt="100" style="position:absolute;left:0;top:9144;height:10008870;width:6951345;" filled="f" stroked="t" coordsize="6951345,10008870" o:gfxdata="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/5ZVb4A&#10;AADbAAAADwAAAAAAAAABACAAAAAiAAAAZHJzL2Rvd25yZXYueG1sUEsBAhQAFAAAAAgAh07iQDMv&#10;BZ47AAAAOQAAABAAAAAAAAAAAQAgAAAADQEAAGRycy9zaGFwZXhtbC54bWxQSwUGAAAAAAYABgBb&#10;AQAAtwMAAAAA&#10;" path="m0,0l6950836,0em36576,10008870l6895973,10008870e">
                  <v:fill on="f" focussize="0,0"/>
                  <v:stroke weight="1.44pt" color="#000000" joinstyle="round"/>
                  <v:imagedata o:title=""/>
                  <o:lock v:ext="edit" aspectratio="f"/>
                  <v:textbox inset="0mm,0mm,0mm,0mm"/>
                </v:shape>
                <v:shape id="Graphic 46" o:spid="_x0000_s1026" o:spt="100" style="position:absolute;left:0;top:54864;height:10008870;width:6951345;" filled="f" stroked="t" coordsize="6951345,10008870" o:gfxdata="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h13ArsAAADb&#10;AAAADwAAAAAAAAABACAAAAAiAAAAZHJzL2Rvd25yZXYueG1sUEsBAhQAFAAAAAgAh07iQDMvBZ47&#10;AAAAOQAAABAAAAAAAAAAAQAgAAAACgEAAGRycy9zaGFwZXhtbC54bWxQSwUGAAAAAAYABgBbAQAA&#10;tAMAAAAA&#10;" path="m36576,0l6895973,0em0,10008869l6950836,10008869e">
                  <v:fill on="f" focussize="0,0"/>
                  <v:stroke weight="2.88pt" color="#000000" joinstyle="round"/>
                  <v:imagedata o:title=""/>
                  <o:lock v:ext="edit" aspectratio="f"/>
                  <v:textbox inset="0mm,0mm,0mm,0mm"/>
                </v:shape>
                <v:shape id="Graphic 47" o:spid="_x0000_s1026" o:spt="100" style="position:absolute;left:9144;top:0;height:10082530;width:6877684;" filled="f" stroked="t" coordsize="6877684,10082530" o:gfxdata="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QJWaa8AAAA&#10;2wAAAA8AAAAAAAAAAQAgAAAAIgAAAGRycy9kb3ducmV2LnhtbFBLAQIUABQAAAAIAIdO4kAzLwWe&#10;OwAAADkAAAAQAAAAAAAAAAEAIAAAAAsBAABkcnMvc2hhcGV4bWwueG1sUEsFBgAAAAAGAAYAWwEA&#10;ALUDAAAAAA==&#10;" path="m0,0l0,10082022em6877684,73152l6877684,10027158e">
                  <v:fill on="f" focussize="0,0"/>
                  <v:stroke weight="1.44pt" color="#000000" joinstyle="round"/>
                  <v:imagedata o:title=""/>
                  <o:lock v:ext="edit" aspectratio="f"/>
                  <v:textbox inset="0mm,0mm,0mm,0mm"/>
                </v:shape>
                <v:shape id="Graphic 48" o:spid="_x0000_s1026" o:spt="100" style="position:absolute;left:54864;top:18288;height:10064115;width:6877684;" filled="f" stroked="t" coordsize="6877684,10064115" o:gfxdata="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RPpJO5AAAA2wAA&#10;AA8AAAAAAAAAAQAgAAAAIgAAAGRycy9kb3ducmV2LnhtbFBLAQIUABQAAAAIAIdO4kAzLwWeOwAA&#10;ADkAAAAQAAAAAAAAAAEAIAAAAAgBAABkcnMvc2hhcGV4bWwueG1sUEsFBgAAAAAGAAYAWwEAALID&#10;AAAAAA==&#10;" path="m0,18287l0,10008869em6877685,0l6877685,10063734e">
                  <v:fill on="f" focussize="0,0"/>
                  <v:stroke weight="2.88pt" color="#000000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Segoe UI"/>
          <w:b/>
          <w:bCs/>
          <w:spacing w:val="-5"/>
          <w:u w:val="single"/>
        </w:rPr>
        <w:t xml:space="preserve"> </w:t>
      </w:r>
      <w:r>
        <w:rPr>
          <w:rFonts w:ascii="Segoe UI"/>
          <w:b/>
          <w:bCs/>
          <w:spacing w:val="-2"/>
          <w:u w:val="single"/>
        </w:rPr>
        <w:t>Frontend</w:t>
      </w:r>
    </w:p>
    <w:p w14:paraId="1C723E9B">
      <w:pPr>
        <w:pStyle w:val="16"/>
        <w:numPr>
          <w:ilvl w:val="2"/>
          <w:numId w:val="7"/>
        </w:numPr>
        <w:tabs>
          <w:tab w:val="left" w:pos="651"/>
        </w:tabs>
        <w:spacing w:before="280" w:after="0" w:line="240" w:lineRule="auto"/>
        <w:ind w:left="651" w:right="0" w:hanging="551"/>
        <w:jc w:val="left"/>
        <w:rPr>
          <w:sz w:val="24"/>
        </w:rPr>
      </w:pPr>
      <w:r>
        <w:rPr>
          <w:sz w:val="24"/>
        </w:rPr>
        <w:t>Angular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(latest)</w:t>
      </w:r>
    </w:p>
    <w:p w14:paraId="7FA678DC">
      <w:pPr>
        <w:pStyle w:val="16"/>
        <w:numPr>
          <w:ilvl w:val="2"/>
          <w:numId w:val="7"/>
        </w:numPr>
        <w:tabs>
          <w:tab w:val="left" w:pos="651"/>
        </w:tabs>
        <w:spacing w:before="0" w:after="0" w:line="240" w:lineRule="auto"/>
        <w:ind w:left="651" w:right="0" w:hanging="551"/>
        <w:jc w:val="left"/>
        <w:rPr>
          <w:sz w:val="24"/>
        </w:rPr>
      </w:pPr>
      <w:r>
        <w:rPr>
          <w:spacing w:val="-2"/>
          <w:sz w:val="24"/>
        </w:rPr>
        <w:t>TypeScript</w:t>
      </w:r>
    </w:p>
    <w:p w14:paraId="325B0204">
      <w:pPr>
        <w:pStyle w:val="16"/>
        <w:numPr>
          <w:ilvl w:val="2"/>
          <w:numId w:val="7"/>
        </w:numPr>
        <w:tabs>
          <w:tab w:val="left" w:pos="651"/>
        </w:tabs>
        <w:spacing w:before="0" w:after="0" w:line="240" w:lineRule="auto"/>
        <w:ind w:left="651" w:right="0" w:hanging="551"/>
        <w:jc w:val="left"/>
        <w:rPr>
          <w:sz w:val="24"/>
        </w:rPr>
      </w:pPr>
      <w:r>
        <w:rPr>
          <w:sz w:val="24"/>
        </w:rPr>
        <w:t>Angular</w:t>
      </w:r>
      <w:r>
        <w:rPr>
          <w:spacing w:val="-2"/>
          <w:sz w:val="24"/>
        </w:rPr>
        <w:t xml:space="preserve"> </w:t>
      </w:r>
      <w:r>
        <w:rPr>
          <w:sz w:val="24"/>
        </w:rPr>
        <w:t>Material</w:t>
      </w:r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Bootstrap</w:t>
      </w:r>
    </w:p>
    <w:p w14:paraId="55562E15">
      <w:pPr>
        <w:pStyle w:val="16"/>
        <w:numPr>
          <w:ilvl w:val="2"/>
          <w:numId w:val="7"/>
        </w:numPr>
        <w:tabs>
          <w:tab w:val="left" w:pos="651"/>
        </w:tabs>
        <w:spacing w:before="0" w:after="0" w:line="240" w:lineRule="auto"/>
        <w:ind w:left="651" w:right="0" w:hanging="551"/>
        <w:jc w:val="left"/>
        <w:rPr>
          <w:sz w:val="24"/>
        </w:rPr>
      </w:pPr>
      <w:r>
        <w:rPr>
          <w:sz w:val="24"/>
        </w:rPr>
        <w:t>Reactive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Forms</w:t>
      </w:r>
    </w:p>
    <w:p w14:paraId="7A6CB3A0">
      <w:pPr>
        <w:pStyle w:val="16"/>
        <w:numPr>
          <w:ilvl w:val="2"/>
          <w:numId w:val="7"/>
        </w:numPr>
        <w:tabs>
          <w:tab w:val="left" w:pos="651"/>
        </w:tabs>
        <w:spacing w:before="0" w:after="0" w:line="240" w:lineRule="auto"/>
        <w:ind w:left="651" w:right="0" w:hanging="551"/>
        <w:jc w:val="left"/>
        <w:rPr>
          <w:sz w:val="24"/>
        </w:rPr>
      </w:pPr>
      <w:r>
        <w:rPr>
          <w:sz w:val="24"/>
        </w:rPr>
        <w:t>HTTP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Interceptors</w:t>
      </w:r>
    </w:p>
    <w:p w14:paraId="759DDAD1">
      <w:pPr>
        <w:pStyle w:val="16"/>
        <w:numPr>
          <w:ilvl w:val="2"/>
          <w:numId w:val="7"/>
        </w:numPr>
        <w:tabs>
          <w:tab w:val="left" w:pos="651"/>
        </w:tabs>
        <w:spacing w:before="0" w:after="0" w:line="240" w:lineRule="auto"/>
        <w:ind w:left="651" w:right="0" w:hanging="551"/>
        <w:jc w:val="left"/>
        <w:rPr>
          <w:sz w:val="24"/>
        </w:rPr>
      </w:pPr>
      <w:r>
        <w:rPr>
          <w:sz w:val="24"/>
        </w:rPr>
        <w:t>Route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Guards</w:t>
      </w:r>
    </w:p>
    <w:p w14:paraId="6B88E636">
      <w:pPr>
        <w:pStyle w:val="7"/>
        <w:numPr>
          <w:ilvl w:val="1"/>
          <w:numId w:val="7"/>
        </w:numPr>
        <w:tabs>
          <w:tab w:val="left" w:pos="466"/>
        </w:tabs>
        <w:spacing w:before="281" w:after="0" w:line="240" w:lineRule="auto"/>
        <w:ind w:left="466" w:right="0" w:hanging="366"/>
        <w:jc w:val="left"/>
        <w:rPr>
          <w:rFonts w:ascii="Segoe UI"/>
          <w:b/>
          <w:bCs/>
          <w:u w:val="single"/>
        </w:rPr>
      </w:pPr>
      <w:r>
        <w:rPr>
          <w:rFonts w:ascii="Segoe UI"/>
          <w:b/>
          <w:bCs/>
          <w:spacing w:val="-5"/>
          <w:u w:val="single"/>
        </w:rPr>
        <w:t xml:space="preserve"> </w:t>
      </w:r>
      <w:r>
        <w:rPr>
          <w:rFonts w:ascii="Segoe UI"/>
          <w:b/>
          <w:bCs/>
          <w:spacing w:val="-2"/>
          <w:u w:val="single"/>
        </w:rPr>
        <w:t>Database</w:t>
      </w:r>
    </w:p>
    <w:p w14:paraId="1A82422C">
      <w:pPr>
        <w:pStyle w:val="16"/>
        <w:numPr>
          <w:ilvl w:val="2"/>
          <w:numId w:val="7"/>
        </w:numPr>
        <w:tabs>
          <w:tab w:val="left" w:pos="651"/>
        </w:tabs>
        <w:spacing w:before="280" w:after="0" w:line="240" w:lineRule="auto"/>
        <w:ind w:left="651" w:right="0" w:hanging="551"/>
        <w:jc w:val="left"/>
        <w:rPr>
          <w:sz w:val="24"/>
        </w:rPr>
      </w:pPr>
      <w:r>
        <w:rPr>
          <w:sz w:val="24"/>
        </w:rPr>
        <w:t>PostgreSQL</w:t>
      </w:r>
      <w:r>
        <w:rPr>
          <w:spacing w:val="-4"/>
          <w:sz w:val="24"/>
        </w:rPr>
        <w:t xml:space="preserve"> </w:t>
      </w:r>
      <w:r>
        <w:rPr>
          <w:sz w:val="24"/>
        </w:rPr>
        <w:t>/</w:t>
      </w:r>
      <w:r>
        <w:rPr>
          <w:spacing w:val="-4"/>
          <w:sz w:val="24"/>
        </w:rPr>
        <w:t xml:space="preserve"> MySQL</w:t>
      </w:r>
    </w:p>
    <w:p w14:paraId="3D29AA3E">
      <w:pPr>
        <w:pStyle w:val="16"/>
        <w:numPr>
          <w:ilvl w:val="2"/>
          <w:numId w:val="7"/>
        </w:numPr>
        <w:tabs>
          <w:tab w:val="left" w:pos="584"/>
        </w:tabs>
        <w:spacing w:before="0" w:after="0" w:line="240" w:lineRule="auto"/>
        <w:ind w:left="584" w:right="0" w:hanging="484"/>
        <w:jc w:val="left"/>
        <w:rPr>
          <w:sz w:val="24"/>
        </w:rPr>
      </w:pPr>
      <w:r>
        <w:rPr>
          <w:sz w:val="24"/>
        </w:rPr>
        <w:t>Separate</w:t>
      </w:r>
      <w:r>
        <w:rPr>
          <w:spacing w:val="-4"/>
          <w:sz w:val="24"/>
        </w:rPr>
        <w:t xml:space="preserve"> </w:t>
      </w:r>
      <w:r>
        <w:rPr>
          <w:sz w:val="24"/>
        </w:rPr>
        <w:t>schema</w:t>
      </w:r>
      <w:r>
        <w:rPr>
          <w:spacing w:val="-4"/>
          <w:sz w:val="24"/>
        </w:rPr>
        <w:t xml:space="preserve"> </w:t>
      </w:r>
      <w:r>
        <w:rPr>
          <w:sz w:val="24"/>
        </w:rPr>
        <w:t>per</w:t>
      </w:r>
      <w:r>
        <w:rPr>
          <w:spacing w:val="-2"/>
          <w:sz w:val="24"/>
        </w:rPr>
        <w:t xml:space="preserve"> microservice</w:t>
      </w:r>
    </w:p>
    <w:p w14:paraId="69A6739D">
      <w:pPr>
        <w:pStyle w:val="7"/>
        <w:numPr>
          <w:ilvl w:val="1"/>
          <w:numId w:val="7"/>
        </w:numPr>
        <w:tabs>
          <w:tab w:val="left" w:pos="466"/>
        </w:tabs>
        <w:spacing w:before="278" w:after="0" w:line="240" w:lineRule="auto"/>
        <w:ind w:left="466" w:right="0" w:hanging="366"/>
        <w:jc w:val="left"/>
        <w:rPr>
          <w:rFonts w:ascii="Segoe UI"/>
          <w:b/>
          <w:bCs/>
          <w:u w:val="single"/>
        </w:rPr>
      </w:pPr>
      <w:r>
        <w:rPr>
          <w:rFonts w:ascii="Segoe UI"/>
          <w:b/>
          <w:bCs/>
          <w:spacing w:val="-6"/>
          <w:u w:val="single"/>
        </w:rPr>
        <w:t xml:space="preserve"> </w:t>
      </w:r>
      <w:r>
        <w:rPr>
          <w:rFonts w:ascii="Segoe UI"/>
          <w:b/>
          <w:bCs/>
          <w:u w:val="single"/>
        </w:rPr>
        <w:t>DevOps</w:t>
      </w:r>
      <w:r>
        <w:rPr>
          <w:rFonts w:ascii="Segoe UI"/>
          <w:b/>
          <w:bCs/>
          <w:spacing w:val="-4"/>
          <w:u w:val="single"/>
        </w:rPr>
        <w:t xml:space="preserve"> </w:t>
      </w:r>
      <w:r>
        <w:rPr>
          <w:rFonts w:ascii="Segoe UI"/>
          <w:b/>
          <w:bCs/>
          <w:u w:val="single"/>
        </w:rPr>
        <w:t>&amp;</w:t>
      </w:r>
      <w:r>
        <w:rPr>
          <w:rFonts w:ascii="Segoe UI"/>
          <w:b/>
          <w:bCs/>
          <w:spacing w:val="-2"/>
          <w:u w:val="single"/>
        </w:rPr>
        <w:t xml:space="preserve"> </w:t>
      </w:r>
      <w:r>
        <w:rPr>
          <w:rFonts w:ascii="Segoe UI"/>
          <w:b/>
          <w:bCs/>
          <w:spacing w:val="-4"/>
          <w:u w:val="single"/>
        </w:rPr>
        <w:t>Tools</w:t>
      </w:r>
    </w:p>
    <w:p w14:paraId="70AAA93E">
      <w:pPr>
        <w:pStyle w:val="16"/>
        <w:numPr>
          <w:ilvl w:val="0"/>
          <w:numId w:val="12"/>
        </w:numPr>
        <w:tabs>
          <w:tab w:val="left" w:pos="450"/>
        </w:tabs>
        <w:spacing w:before="281" w:after="0" w:line="240" w:lineRule="auto"/>
        <w:ind w:left="450" w:right="0" w:hanging="350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Git</w:t>
      </w:r>
      <w:r>
        <w:rPr>
          <w:rFonts w:ascii="Segoe UI" w:hAnsi="Segoe UI"/>
          <w:spacing w:val="-4"/>
          <w:sz w:val="24"/>
        </w:rPr>
        <w:t xml:space="preserve"> </w:t>
      </w:r>
      <w:r>
        <w:rPr>
          <w:rFonts w:ascii="Segoe UI" w:hAnsi="Segoe UI"/>
          <w:sz w:val="24"/>
        </w:rPr>
        <w:t xml:space="preserve">&amp; </w:t>
      </w:r>
      <w:r>
        <w:rPr>
          <w:rFonts w:ascii="Segoe UI" w:hAnsi="Segoe UI"/>
          <w:spacing w:val="-2"/>
          <w:sz w:val="24"/>
        </w:rPr>
        <w:t>GitHub</w:t>
      </w:r>
    </w:p>
    <w:p w14:paraId="0212682C">
      <w:pPr>
        <w:pStyle w:val="16"/>
        <w:numPr>
          <w:ilvl w:val="0"/>
          <w:numId w:val="13"/>
        </w:numPr>
        <w:tabs>
          <w:tab w:val="left" w:pos="519"/>
        </w:tabs>
        <w:spacing w:before="280" w:after="0" w:line="240" w:lineRule="auto"/>
        <w:ind w:left="519" w:right="0" w:hanging="419"/>
        <w:jc w:val="left"/>
        <w:rPr>
          <w:rFonts w:ascii="Segoe UI" w:hAnsi="Segoe UI"/>
          <w:sz w:val="24"/>
        </w:rPr>
      </w:pPr>
      <w:r>
        <w:rPr>
          <w:rFonts w:ascii="Segoe UI" w:hAnsi="Segoe UI"/>
          <w:spacing w:val="-2"/>
          <w:sz w:val="24"/>
        </w:rPr>
        <w:t>Postman</w:t>
      </w:r>
    </w:p>
    <w:p w14:paraId="5B4A1F21">
      <w:pPr>
        <w:pStyle w:val="16"/>
        <w:numPr>
          <w:ilvl w:val="0"/>
          <w:numId w:val="13"/>
        </w:numPr>
        <w:tabs>
          <w:tab w:val="left" w:pos="519"/>
        </w:tabs>
        <w:spacing w:before="0" w:after="0" w:line="240" w:lineRule="auto"/>
        <w:ind w:left="519" w:right="0" w:hanging="419"/>
        <w:jc w:val="left"/>
        <w:rPr>
          <w:b/>
          <w:bCs/>
          <w:sz w:val="24"/>
        </w:rPr>
      </w:pPr>
      <w:r>
        <w:rPr>
          <w:rFonts w:ascii="Segoe UI" w:hAnsi="Segoe UI"/>
          <w:sz w:val="24"/>
        </w:rPr>
        <w:t>Environment-based</w:t>
      </w:r>
      <w:r>
        <w:rPr>
          <w:rFonts w:ascii="Segoe UI" w:hAnsi="Segoe UI"/>
          <w:spacing w:val="-8"/>
          <w:sz w:val="24"/>
        </w:rPr>
        <w:t xml:space="preserve"> </w:t>
      </w:r>
      <w:r>
        <w:rPr>
          <w:rFonts w:ascii="Segoe UI" w:hAnsi="Segoe UI"/>
          <w:sz w:val="24"/>
        </w:rPr>
        <w:t>configuration</w:t>
      </w:r>
      <w:r>
        <w:rPr>
          <w:rFonts w:ascii="Segoe UI" w:hAnsi="Segoe UI"/>
          <w:spacing w:val="-8"/>
          <w:sz w:val="24"/>
        </w:rPr>
        <w:t xml:space="preserve"> </w:t>
      </w:r>
      <w:r>
        <w:rPr>
          <w:rFonts w:ascii="Segoe UI" w:hAnsi="Segoe UI"/>
          <w:spacing w:val="-2"/>
          <w:sz w:val="24"/>
        </w:rPr>
        <w:t>(dev/test/prod)</w:t>
      </w:r>
    </w:p>
    <w:p w14:paraId="47075650">
      <w:pPr>
        <w:pStyle w:val="16"/>
        <w:widowControl w:val="0"/>
        <w:numPr>
          <w:ilvl w:val="0"/>
          <w:numId w:val="0"/>
        </w:numPr>
        <w:tabs>
          <w:tab w:val="left" w:pos="519"/>
        </w:tabs>
        <w:autoSpaceDE w:val="0"/>
        <w:autoSpaceDN w:val="0"/>
        <w:spacing w:before="0" w:after="0" w:line="240" w:lineRule="auto"/>
        <w:ind w:right="0" w:rightChars="0"/>
        <w:jc w:val="left"/>
        <w:rPr>
          <w:b/>
          <w:bCs/>
          <w:sz w:val="24"/>
        </w:rPr>
      </w:pPr>
    </w:p>
    <w:p w14:paraId="5E5EC829">
      <w:pPr>
        <w:pStyle w:val="7"/>
        <w:numPr>
          <w:ilvl w:val="1"/>
          <w:numId w:val="7"/>
        </w:numPr>
        <w:tabs>
          <w:tab w:val="left" w:pos="466"/>
        </w:tabs>
        <w:spacing w:before="0" w:after="0" w:line="240" w:lineRule="auto"/>
        <w:ind w:left="466" w:right="0" w:hanging="366"/>
        <w:jc w:val="left"/>
        <w:rPr>
          <w:rFonts w:ascii="Segoe UI"/>
          <w:b/>
          <w:bCs/>
          <w:u w:val="single"/>
        </w:rPr>
      </w:pPr>
      <w:r>
        <w:rPr>
          <w:rFonts w:ascii="Segoe UI"/>
          <w:b/>
          <w:bCs/>
          <w:spacing w:val="-5"/>
          <w:u w:val="single"/>
        </w:rPr>
        <w:t xml:space="preserve"> </w:t>
      </w:r>
      <w:r>
        <w:rPr>
          <w:rFonts w:ascii="Segoe UI"/>
          <w:b/>
          <w:bCs/>
          <w:spacing w:val="-2"/>
          <w:u w:val="single"/>
        </w:rPr>
        <w:t>Testing</w:t>
      </w:r>
    </w:p>
    <w:p w14:paraId="0182C039">
      <w:pPr>
        <w:pStyle w:val="16"/>
        <w:numPr>
          <w:ilvl w:val="0"/>
          <w:numId w:val="14"/>
        </w:numPr>
        <w:tabs>
          <w:tab w:val="left" w:pos="455"/>
        </w:tabs>
        <w:spacing w:before="281" w:after="0" w:line="240" w:lineRule="auto"/>
        <w:ind w:left="455" w:right="0" w:hanging="355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JUnit</w:t>
      </w:r>
      <w:r>
        <w:rPr>
          <w:rFonts w:ascii="Segoe UI" w:hAnsi="Segoe UI"/>
          <w:spacing w:val="-2"/>
          <w:sz w:val="24"/>
        </w:rPr>
        <w:t xml:space="preserve"> </w:t>
      </w:r>
      <w:r>
        <w:rPr>
          <w:rFonts w:ascii="Segoe UI" w:hAnsi="Segoe UI"/>
          <w:spacing w:val="-10"/>
          <w:sz w:val="24"/>
        </w:rPr>
        <w:t>5</w:t>
      </w:r>
    </w:p>
    <w:p w14:paraId="0AA3C1A0">
      <w:pPr>
        <w:pStyle w:val="16"/>
        <w:numPr>
          <w:ilvl w:val="0"/>
          <w:numId w:val="15"/>
        </w:numPr>
        <w:tabs>
          <w:tab w:val="left" w:pos="519"/>
        </w:tabs>
        <w:spacing w:before="281" w:after="0" w:line="240" w:lineRule="auto"/>
        <w:ind w:left="519" w:right="0" w:hanging="419"/>
        <w:jc w:val="left"/>
        <w:rPr>
          <w:rFonts w:ascii="Segoe UI" w:hAnsi="Segoe UI"/>
          <w:sz w:val="24"/>
        </w:rPr>
      </w:pPr>
      <w:r>
        <w:rPr>
          <w:rFonts w:ascii="Segoe UI" w:hAnsi="Segoe UI"/>
          <w:spacing w:val="-2"/>
          <w:sz w:val="24"/>
        </w:rPr>
        <w:t>Mockito</w:t>
      </w:r>
    </w:p>
    <w:p w14:paraId="067A02EF">
      <w:pPr>
        <w:pStyle w:val="16"/>
        <w:numPr>
          <w:ilvl w:val="0"/>
          <w:numId w:val="15"/>
        </w:numPr>
        <w:tabs>
          <w:tab w:val="left" w:pos="519"/>
        </w:tabs>
        <w:spacing w:before="0" w:after="0" w:line="240" w:lineRule="auto"/>
        <w:ind w:left="519" w:right="0" w:hanging="419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Postman</w:t>
      </w:r>
      <w:r>
        <w:rPr>
          <w:rFonts w:ascii="Segoe UI" w:hAnsi="Segoe UI"/>
          <w:spacing w:val="-4"/>
          <w:sz w:val="24"/>
        </w:rPr>
        <w:t xml:space="preserve"> </w:t>
      </w:r>
      <w:r>
        <w:rPr>
          <w:rFonts w:ascii="Segoe UI" w:hAnsi="Segoe UI"/>
          <w:spacing w:val="-2"/>
          <w:sz w:val="24"/>
        </w:rPr>
        <w:t>collections</w:t>
      </w:r>
    </w:p>
    <w:p w14:paraId="7F0872C0">
      <w:pPr>
        <w:pStyle w:val="16"/>
        <w:widowControl w:val="0"/>
        <w:numPr>
          <w:ilvl w:val="0"/>
          <w:numId w:val="0"/>
        </w:numPr>
        <w:tabs>
          <w:tab w:val="left" w:pos="519"/>
        </w:tabs>
        <w:autoSpaceDE w:val="0"/>
        <w:autoSpaceDN w:val="0"/>
        <w:spacing w:before="0" w:after="0" w:line="240" w:lineRule="auto"/>
        <w:ind w:right="0" w:rightChars="0"/>
        <w:jc w:val="left"/>
        <w:rPr>
          <w:rFonts w:ascii="Segoe UI" w:hAnsi="Segoe UI"/>
          <w:spacing w:val="-2"/>
          <w:sz w:val="24"/>
        </w:rPr>
      </w:pPr>
    </w:p>
    <w:p w14:paraId="43A23832">
      <w:pPr>
        <w:pStyle w:val="16"/>
        <w:widowControl w:val="0"/>
        <w:numPr>
          <w:ilvl w:val="0"/>
          <w:numId w:val="0"/>
        </w:numPr>
        <w:tabs>
          <w:tab w:val="left" w:pos="519"/>
        </w:tabs>
        <w:autoSpaceDE w:val="0"/>
        <w:autoSpaceDN w:val="0"/>
        <w:spacing w:before="0" w:after="0" w:line="240" w:lineRule="auto"/>
        <w:ind w:right="0" w:rightChars="0"/>
        <w:jc w:val="left"/>
        <w:rPr>
          <w:rFonts w:ascii="Segoe UI" w:hAnsi="Segoe UI"/>
          <w:spacing w:val="-2"/>
          <w:sz w:val="24"/>
        </w:rPr>
      </w:pPr>
    </w:p>
    <w:p w14:paraId="0937C4CC">
      <w:pPr>
        <w:pStyle w:val="16"/>
        <w:widowControl w:val="0"/>
        <w:numPr>
          <w:ilvl w:val="0"/>
          <w:numId w:val="0"/>
        </w:numPr>
        <w:tabs>
          <w:tab w:val="left" w:pos="519"/>
        </w:tabs>
        <w:autoSpaceDE w:val="0"/>
        <w:autoSpaceDN w:val="0"/>
        <w:spacing w:before="0" w:after="0" w:line="240" w:lineRule="auto"/>
        <w:ind w:right="0" w:rightChars="0"/>
        <w:jc w:val="left"/>
        <w:rPr>
          <w:rFonts w:ascii="Segoe UI" w:hAnsi="Segoe UI"/>
          <w:spacing w:val="-2"/>
          <w:sz w:val="24"/>
        </w:rPr>
      </w:pPr>
    </w:p>
    <w:p w14:paraId="5F37A2B2">
      <w:pPr>
        <w:pStyle w:val="16"/>
        <w:widowControl w:val="0"/>
        <w:numPr>
          <w:ilvl w:val="0"/>
          <w:numId w:val="0"/>
        </w:numPr>
        <w:tabs>
          <w:tab w:val="left" w:pos="519"/>
        </w:tabs>
        <w:autoSpaceDE w:val="0"/>
        <w:autoSpaceDN w:val="0"/>
        <w:spacing w:before="0" w:after="0" w:line="240" w:lineRule="auto"/>
        <w:ind w:right="0" w:rightChars="0"/>
        <w:jc w:val="left"/>
        <w:rPr>
          <w:rFonts w:ascii="Segoe UI" w:hAnsi="Segoe UI"/>
          <w:spacing w:val="-2"/>
          <w:sz w:val="24"/>
        </w:rPr>
      </w:pPr>
    </w:p>
    <w:p w14:paraId="62D8B5DA">
      <w:pPr>
        <w:pStyle w:val="16"/>
        <w:widowControl w:val="0"/>
        <w:numPr>
          <w:ilvl w:val="0"/>
          <w:numId w:val="0"/>
        </w:numPr>
        <w:tabs>
          <w:tab w:val="left" w:pos="519"/>
        </w:tabs>
        <w:autoSpaceDE w:val="0"/>
        <w:autoSpaceDN w:val="0"/>
        <w:spacing w:before="0" w:after="0" w:line="240" w:lineRule="auto"/>
        <w:ind w:right="0" w:rightChars="0"/>
        <w:jc w:val="left"/>
        <w:rPr>
          <w:rFonts w:ascii="Segoe UI" w:hAnsi="Segoe UI"/>
          <w:spacing w:val="-2"/>
          <w:sz w:val="24"/>
        </w:rPr>
      </w:pPr>
    </w:p>
    <w:p w14:paraId="03AC93C6">
      <w:pPr>
        <w:pStyle w:val="16"/>
        <w:widowControl w:val="0"/>
        <w:numPr>
          <w:ilvl w:val="0"/>
          <w:numId w:val="0"/>
        </w:numPr>
        <w:tabs>
          <w:tab w:val="left" w:pos="519"/>
        </w:tabs>
        <w:autoSpaceDE w:val="0"/>
        <w:autoSpaceDN w:val="0"/>
        <w:spacing w:before="0" w:after="0" w:line="240" w:lineRule="auto"/>
        <w:ind w:right="0" w:rightChars="0"/>
        <w:jc w:val="left"/>
        <w:rPr>
          <w:rFonts w:ascii="Segoe UI" w:hAnsi="Segoe UI"/>
          <w:spacing w:val="-2"/>
          <w:sz w:val="24"/>
        </w:rPr>
      </w:pPr>
    </w:p>
    <w:p w14:paraId="5FE7E139">
      <w:pPr>
        <w:pStyle w:val="16"/>
        <w:widowControl w:val="0"/>
        <w:numPr>
          <w:ilvl w:val="0"/>
          <w:numId w:val="0"/>
        </w:numPr>
        <w:tabs>
          <w:tab w:val="left" w:pos="519"/>
        </w:tabs>
        <w:autoSpaceDE w:val="0"/>
        <w:autoSpaceDN w:val="0"/>
        <w:spacing w:before="0" w:after="0" w:line="240" w:lineRule="auto"/>
        <w:ind w:right="0" w:rightChars="0"/>
        <w:jc w:val="left"/>
        <w:rPr>
          <w:rFonts w:ascii="Segoe UI" w:hAnsi="Segoe UI"/>
          <w:spacing w:val="-2"/>
          <w:sz w:val="24"/>
        </w:rPr>
      </w:pPr>
    </w:p>
    <w:p w14:paraId="64070973">
      <w:pPr>
        <w:pStyle w:val="5"/>
        <w:numPr>
          <w:ilvl w:val="0"/>
          <w:numId w:val="7"/>
        </w:numPr>
        <w:tabs>
          <w:tab w:val="left" w:pos="393"/>
        </w:tabs>
        <w:spacing w:before="271" w:after="0" w:line="240" w:lineRule="auto"/>
        <w:ind w:left="393" w:right="0" w:hanging="293"/>
        <w:jc w:val="left"/>
        <w:rPr>
          <w:u w:val="single"/>
        </w:rPr>
      </w:pPr>
      <w:r>
        <w:rPr>
          <w:spacing w:val="-8"/>
          <w:u w:val="single"/>
        </w:rPr>
        <w:t xml:space="preserve"> </w:t>
      </w:r>
      <w:r>
        <w:rPr>
          <w:u w:val="single"/>
        </w:rPr>
        <w:t>Microservice</w:t>
      </w:r>
      <w:r>
        <w:rPr>
          <w:spacing w:val="-7"/>
          <w:u w:val="single"/>
        </w:rPr>
        <w:t xml:space="preserve"> </w:t>
      </w:r>
      <w:r>
        <w:rPr>
          <w:spacing w:val="-2"/>
          <w:u w:val="single"/>
        </w:rPr>
        <w:t>Design</w:t>
      </w:r>
    </w:p>
    <w:p w14:paraId="29D8752D">
      <w:pPr>
        <w:pStyle w:val="7"/>
        <w:spacing w:before="275"/>
        <w:rPr>
          <w:rFonts w:ascii="Segoe UI Black"/>
          <w:u w:val="none"/>
        </w:rPr>
      </w:pPr>
      <w:r>
        <w:rPr>
          <w:rFonts w:ascii="Times New Roman"/>
          <w:b/>
          <w:spacing w:val="47"/>
          <w:w w:val="150"/>
          <w:u w:val="single"/>
        </w:rPr>
        <w:t xml:space="preserve"> </w:t>
      </w:r>
      <w:r>
        <w:rPr>
          <w:rFonts w:ascii="Segoe UI Black"/>
          <w:u w:val="single"/>
        </w:rPr>
        <w:t>6.1</w:t>
      </w:r>
      <w:r>
        <w:rPr>
          <w:rFonts w:ascii="Segoe UI Black"/>
          <w:spacing w:val="-2"/>
          <w:u w:val="single"/>
        </w:rPr>
        <w:t xml:space="preserve"> </w:t>
      </w:r>
      <w:r>
        <w:rPr>
          <w:rFonts w:ascii="Segoe UI Black"/>
          <w:u w:val="single"/>
        </w:rPr>
        <w:t>User</w:t>
      </w:r>
      <w:r>
        <w:rPr>
          <w:rFonts w:ascii="Segoe UI Black"/>
          <w:spacing w:val="-2"/>
          <w:u w:val="single"/>
        </w:rPr>
        <w:t xml:space="preserve"> Service</w:t>
      </w:r>
    </w:p>
    <w:p w14:paraId="3B997F89">
      <w:pPr>
        <w:spacing w:before="280"/>
        <w:ind w:left="100" w:right="0" w:firstLine="0"/>
        <w:jc w:val="left"/>
        <w:rPr>
          <w:sz w:val="28"/>
        </w:rPr>
      </w:pPr>
      <w:r>
        <w:rPr>
          <w:spacing w:val="-2"/>
          <w:sz w:val="28"/>
        </w:rPr>
        <w:t>Responsibilities</w:t>
      </w:r>
    </w:p>
    <w:p w14:paraId="216FE9B7">
      <w:pPr>
        <w:pStyle w:val="16"/>
        <w:numPr>
          <w:ilvl w:val="0"/>
          <w:numId w:val="16"/>
        </w:numPr>
        <w:tabs>
          <w:tab w:val="left" w:pos="651"/>
        </w:tabs>
        <w:spacing w:before="280" w:after="0" w:line="240" w:lineRule="auto"/>
        <w:ind w:left="651" w:right="0" w:hanging="551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User</w:t>
      </w:r>
      <w:r>
        <w:rPr>
          <w:rFonts w:ascii="Segoe UI" w:hAnsi="Segoe UI"/>
          <w:spacing w:val="-6"/>
          <w:sz w:val="24"/>
        </w:rPr>
        <w:t xml:space="preserve"> </w:t>
      </w:r>
      <w:r>
        <w:rPr>
          <w:rFonts w:ascii="Segoe UI" w:hAnsi="Segoe UI"/>
          <w:sz w:val="24"/>
        </w:rPr>
        <w:t>registration</w:t>
      </w:r>
      <w:r>
        <w:rPr>
          <w:rFonts w:ascii="Segoe UI" w:hAnsi="Segoe UI"/>
          <w:spacing w:val="-3"/>
          <w:sz w:val="24"/>
        </w:rPr>
        <w:t xml:space="preserve"> </w:t>
      </w:r>
      <w:r>
        <w:rPr>
          <w:rFonts w:ascii="Segoe UI" w:hAnsi="Segoe UI"/>
          <w:sz w:val="24"/>
        </w:rPr>
        <w:t>and</w:t>
      </w:r>
      <w:r>
        <w:rPr>
          <w:rFonts w:ascii="Segoe UI" w:hAnsi="Segoe UI"/>
          <w:spacing w:val="-4"/>
          <w:sz w:val="24"/>
        </w:rPr>
        <w:t xml:space="preserve"> </w:t>
      </w:r>
      <w:r>
        <w:rPr>
          <w:rFonts w:ascii="Segoe UI" w:hAnsi="Segoe UI"/>
          <w:spacing w:val="-2"/>
          <w:sz w:val="24"/>
        </w:rPr>
        <w:t>authentication</w:t>
      </w:r>
    </w:p>
    <w:p w14:paraId="0DB60ED9">
      <w:pPr>
        <w:pStyle w:val="16"/>
        <w:numPr>
          <w:ilvl w:val="0"/>
          <w:numId w:val="16"/>
        </w:numPr>
        <w:tabs>
          <w:tab w:val="left" w:pos="651"/>
        </w:tabs>
        <w:spacing w:before="0" w:after="0" w:line="240" w:lineRule="auto"/>
        <w:ind w:left="651" w:right="0" w:hanging="551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Role</w:t>
      </w:r>
      <w:r>
        <w:rPr>
          <w:rFonts w:ascii="Segoe UI" w:hAnsi="Segoe UI"/>
          <w:spacing w:val="-6"/>
          <w:sz w:val="24"/>
        </w:rPr>
        <w:t xml:space="preserve"> </w:t>
      </w:r>
      <w:r>
        <w:rPr>
          <w:rFonts w:ascii="Segoe UI" w:hAnsi="Segoe UI"/>
          <w:sz w:val="24"/>
        </w:rPr>
        <w:t>and</w:t>
      </w:r>
      <w:r>
        <w:rPr>
          <w:rFonts w:ascii="Segoe UI" w:hAnsi="Segoe UI"/>
          <w:spacing w:val="-4"/>
          <w:sz w:val="24"/>
        </w:rPr>
        <w:t xml:space="preserve"> </w:t>
      </w:r>
      <w:r>
        <w:rPr>
          <w:rFonts w:ascii="Segoe UI" w:hAnsi="Segoe UI"/>
          <w:sz w:val="24"/>
        </w:rPr>
        <w:t>permission</w:t>
      </w:r>
      <w:r>
        <w:rPr>
          <w:rFonts w:ascii="Segoe UI" w:hAnsi="Segoe UI"/>
          <w:spacing w:val="-5"/>
          <w:sz w:val="24"/>
        </w:rPr>
        <w:t xml:space="preserve"> </w:t>
      </w:r>
      <w:r>
        <w:rPr>
          <w:rFonts w:ascii="Segoe UI" w:hAnsi="Segoe UI"/>
          <w:spacing w:val="-2"/>
          <w:sz w:val="24"/>
        </w:rPr>
        <w:t>management</w:t>
      </w:r>
    </w:p>
    <w:p w14:paraId="4C72C82A">
      <w:pPr>
        <w:pStyle w:val="16"/>
        <w:numPr>
          <w:ilvl w:val="0"/>
          <w:numId w:val="16"/>
        </w:numPr>
        <w:tabs>
          <w:tab w:val="left" w:pos="651"/>
        </w:tabs>
        <w:spacing w:before="0" w:after="0" w:line="240" w:lineRule="auto"/>
        <w:ind w:left="651" w:right="0" w:hanging="551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JWT</w:t>
      </w:r>
      <w:r>
        <w:rPr>
          <w:rFonts w:ascii="Segoe UI" w:hAnsi="Segoe UI"/>
          <w:spacing w:val="-5"/>
          <w:sz w:val="24"/>
        </w:rPr>
        <w:t xml:space="preserve"> </w:t>
      </w:r>
      <w:r>
        <w:rPr>
          <w:rFonts w:ascii="Segoe UI" w:hAnsi="Segoe UI"/>
          <w:sz w:val="24"/>
        </w:rPr>
        <w:t>generation</w:t>
      </w:r>
      <w:r>
        <w:rPr>
          <w:rFonts w:ascii="Segoe UI" w:hAnsi="Segoe UI"/>
          <w:spacing w:val="-1"/>
          <w:sz w:val="24"/>
        </w:rPr>
        <w:t xml:space="preserve"> </w:t>
      </w:r>
      <w:r>
        <w:rPr>
          <w:rFonts w:ascii="Segoe UI" w:hAnsi="Segoe UI"/>
          <w:sz w:val="24"/>
        </w:rPr>
        <w:t>and</w:t>
      </w:r>
      <w:r>
        <w:rPr>
          <w:rFonts w:ascii="Segoe UI" w:hAnsi="Segoe UI"/>
          <w:spacing w:val="-3"/>
          <w:sz w:val="24"/>
        </w:rPr>
        <w:t xml:space="preserve"> </w:t>
      </w:r>
      <w:r>
        <w:rPr>
          <w:rFonts w:ascii="Segoe UI" w:hAnsi="Segoe UI"/>
          <w:spacing w:val="-2"/>
          <w:sz w:val="24"/>
        </w:rPr>
        <w:t>validation</w:t>
      </w:r>
    </w:p>
    <w:p w14:paraId="75AFD081">
      <w:pPr>
        <w:pStyle w:val="16"/>
        <w:numPr>
          <w:ilvl w:val="0"/>
          <w:numId w:val="16"/>
        </w:numPr>
        <w:tabs>
          <w:tab w:val="left" w:pos="651"/>
        </w:tabs>
        <w:spacing w:before="0" w:after="0" w:line="240" w:lineRule="auto"/>
        <w:ind w:left="651" w:right="0" w:hanging="551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Passwo</w:t>
      </w:r>
      <w:r>
        <w:rPr>
          <w:rFonts w:hint="default" w:ascii="Segoe UI" w:hAnsi="Segoe UI"/>
          <w:sz w:val="24"/>
          <w:lang w:val="en-US"/>
        </w:rPr>
        <w:t>r</w:t>
      </w:r>
      <w:r>
        <w:rPr>
          <w:rFonts w:ascii="Segoe UI" w:hAnsi="Segoe UI"/>
          <w:sz w:val="24"/>
        </w:rPr>
        <w:t>d</w:t>
      </w:r>
      <w:r>
        <w:rPr>
          <w:rFonts w:ascii="Segoe UI" w:hAnsi="Segoe UI"/>
          <w:spacing w:val="-4"/>
          <w:sz w:val="24"/>
        </w:rPr>
        <w:t xml:space="preserve"> </w:t>
      </w:r>
      <w:r>
        <w:rPr>
          <w:rFonts w:ascii="Segoe UI" w:hAnsi="Segoe UI"/>
          <w:sz w:val="24"/>
        </w:rPr>
        <w:t>hashing</w:t>
      </w:r>
      <w:r>
        <w:rPr>
          <w:rFonts w:ascii="Segoe UI" w:hAnsi="Segoe UI"/>
          <w:spacing w:val="-4"/>
          <w:sz w:val="24"/>
        </w:rPr>
        <w:t xml:space="preserve"> </w:t>
      </w:r>
      <w:r>
        <w:rPr>
          <w:rFonts w:ascii="Segoe UI" w:hAnsi="Segoe UI"/>
          <w:sz w:val="24"/>
        </w:rPr>
        <w:t>and</w:t>
      </w:r>
      <w:r>
        <w:rPr>
          <w:rFonts w:ascii="Segoe UI" w:hAnsi="Segoe UI"/>
          <w:spacing w:val="-6"/>
          <w:sz w:val="24"/>
        </w:rPr>
        <w:t xml:space="preserve"> </w:t>
      </w:r>
      <w:r>
        <w:rPr>
          <w:rFonts w:ascii="Segoe UI" w:hAnsi="Segoe UI"/>
          <w:sz w:val="24"/>
        </w:rPr>
        <w:t>security</w:t>
      </w:r>
      <w:r>
        <w:rPr>
          <w:rFonts w:ascii="Segoe UI" w:hAnsi="Segoe UI"/>
          <w:spacing w:val="-2"/>
          <w:sz w:val="24"/>
        </w:rPr>
        <w:t xml:space="preserve"> policies</w:t>
      </w:r>
    </w:p>
    <w:p w14:paraId="3FA25C9B">
      <w:pPr>
        <w:pStyle w:val="7"/>
        <w:ind w:left="176"/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</w:pPr>
      <w:r>
        <w:rPr>
          <w:rFonts w:hint="default" w:ascii="Segoe UI Black" w:hAnsi="Segoe UI Black" w:eastAsia="SimSun" w:cs="Segoe UI Black"/>
          <w:b/>
          <w:bCs/>
          <w:i w:val="0"/>
          <w:iCs w:val="0"/>
          <w:caps w:val="0"/>
          <w:color w:val="222222"/>
          <w:spacing w:val="0"/>
          <w:sz w:val="32"/>
          <w:szCs w:val="32"/>
          <w:u w:val="single" w:color="auto"/>
          <w:shd w:val="clear" w:fill="FFFFFF"/>
        </w:rPr>
        <w:t>Global API Conventions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br w:type="textWrapping"/>
      </w:r>
      <w:r>
        <w:rPr>
          <w:rFonts w:hint="default" w:ascii="Segoe UI Semibold" w:hAnsi="Segoe UI Semibold" w:eastAsia="SimSun" w:cs="Segoe UI Semibold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t>Base URL: /api</w:t>
      </w:r>
      <w:r>
        <w:rPr>
          <w:rFonts w:hint="default" w:ascii="Segoe UI Semibold" w:hAnsi="Segoe UI Semibold" w:eastAsia="SimSun" w:cs="Segoe UI Semibold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br w:type="textWrapping"/>
      </w:r>
      <w:r>
        <w:rPr>
          <w:rFonts w:hint="default" w:ascii="Segoe UI Semibold" w:hAnsi="Segoe UI Semibold" w:eastAsia="SimSun" w:cs="Segoe UI Semibold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t>Authentication: JWT Bearer Token</w:t>
      </w:r>
      <w:r>
        <w:rPr>
          <w:rFonts w:hint="default" w:ascii="Segoe UI Semibold" w:hAnsi="Segoe UI Semibold" w:eastAsia="SimSun" w:cs="Segoe UI Semibold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br w:type="textWrapping"/>
      </w:r>
      <w:r>
        <w:rPr>
          <w:rFonts w:hint="default" w:ascii="Segoe UI Semibold" w:hAnsi="Segoe UI Semibold" w:eastAsia="SimSun" w:cs="Segoe UI Semibold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t>Header: Authorization: Bearer &lt;token&gt;</w:t>
      </w:r>
      <w:r>
        <w:rPr>
          <w:rFonts w:hint="default" w:ascii="Segoe UI Semibold" w:hAnsi="Segoe UI Semibold" w:eastAsia="SimSun" w:cs="Segoe UI Semibold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br w:type="textWrapping"/>
      </w:r>
      <w:r>
        <w:rPr>
          <w:rFonts w:hint="default" w:ascii="Segoe UI Semibold" w:hAnsi="Segoe UI Semibold" w:eastAsia="SimSun" w:cs="Segoe UI Semibold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t>All APIs follow REST principles and return JSON responses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t>.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br w:type="textWrapping"/>
      </w:r>
    </w:p>
    <w:p w14:paraId="3044AC1A">
      <w:pPr>
        <w:pStyle w:val="2"/>
        <w:keepNext w:val="0"/>
        <w:keepLines w:val="0"/>
        <w:widowControl/>
        <w:suppressLineNumbers w:val="0"/>
        <w:rPr>
          <w:sz w:val="44"/>
          <w:szCs w:val="44"/>
        </w:rPr>
      </w:pPr>
      <w:r>
        <w:rPr>
          <w:rStyle w:val="13"/>
          <w:sz w:val="44"/>
          <w:szCs w:val="44"/>
        </w:rPr>
        <w:t xml:space="preserve">6.1 </w:t>
      </w:r>
      <w:r>
        <w:rPr>
          <w:rStyle w:val="13"/>
          <w:rFonts w:hint="default"/>
          <w:sz w:val="44"/>
          <w:szCs w:val="44"/>
          <w:lang w:val="en-US"/>
        </w:rPr>
        <w:t>Auth</w:t>
      </w:r>
      <w:r>
        <w:rPr>
          <w:rStyle w:val="13"/>
          <w:sz w:val="44"/>
          <w:szCs w:val="44"/>
        </w:rPr>
        <w:t xml:space="preserve"> Service (Identity &amp; Access Management)</w:t>
      </w:r>
    </w:p>
    <w:p w14:paraId="0E459BDF">
      <w:pPr>
        <w:pStyle w:val="3"/>
        <w:keepNext w:val="0"/>
        <w:keepLines w:val="0"/>
        <w:widowControl/>
        <w:suppressLineNumbers w:val="0"/>
      </w:pPr>
      <w:r>
        <w:rPr>
          <w:rStyle w:val="13"/>
        </w:rPr>
        <w:t>Description</w:t>
      </w:r>
    </w:p>
    <w:p w14:paraId="042F4061">
      <w:pPr>
        <w:pStyle w:val="12"/>
        <w:keepNext w:val="0"/>
        <w:keepLines w:val="0"/>
        <w:widowControl/>
        <w:suppressLineNumbers w:val="0"/>
        <w:rPr>
          <w:rStyle w:val="13"/>
        </w:rPr>
      </w:pPr>
      <w:r>
        <w:t>The User Service acts as the central authority for identity and access management. It handles user onboarding, authentication, and authorization across the system using secure authentication mechanisms and role-based access control (RBAC).</w:t>
      </w:r>
    </w:p>
    <w:p w14:paraId="08F16B46">
      <w:pPr>
        <w:pStyle w:val="3"/>
        <w:keepNext w:val="0"/>
        <w:keepLines w:val="0"/>
        <w:widowControl/>
        <w:suppressLineNumbers w:val="0"/>
      </w:pPr>
      <w:r>
        <w:rPr>
          <w:rStyle w:val="13"/>
        </w:rPr>
        <w:t>Responsibilities</w:t>
      </w:r>
    </w:p>
    <w:p w14:paraId="70DA0D55"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User Registration:</w:t>
      </w:r>
      <w:r>
        <w:t xml:space="preserve"> Validates and stores new user accounts.</w:t>
      </w:r>
    </w:p>
    <w:p w14:paraId="46BA4C32"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Authentication:</w:t>
      </w:r>
      <w:r>
        <w:t xml:space="preserve"> Authenticates users and issues JWT tokens.</w:t>
      </w:r>
    </w:p>
    <w:p w14:paraId="480EF831"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Authorization:</w:t>
      </w:r>
      <w:r>
        <w:t xml:space="preserve"> Manages roles such as </w:t>
      </w:r>
      <w:r>
        <w:rPr>
          <w:rStyle w:val="11"/>
        </w:rPr>
        <w:t>ROLE_</w:t>
      </w:r>
      <w:bookmarkStart w:id="1" w:name="_GoBack"/>
      <w:bookmarkEnd w:id="1"/>
      <w:r>
        <w:rPr>
          <w:rStyle w:val="11"/>
        </w:rPr>
        <w:t>ADMIN</w:t>
      </w:r>
      <w:r>
        <w:t xml:space="preserve">, </w:t>
      </w:r>
      <w:r>
        <w:rPr>
          <w:rStyle w:val="11"/>
        </w:rPr>
        <w:t>ROLE_CUSTOMER</w:t>
      </w:r>
      <w:r>
        <w:t xml:space="preserve">, and </w:t>
      </w:r>
      <w:r>
        <w:rPr>
          <w:rStyle w:val="11"/>
        </w:rPr>
        <w:t>ROLE_LOAN_OFFICER</w:t>
      </w:r>
      <w:r>
        <w:t>.</w:t>
      </w:r>
    </w:p>
    <w:p w14:paraId="3BED997C"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Security:</w:t>
      </w:r>
      <w:r>
        <w:t xml:space="preserve"> Enforces password hashing (BCrypt) and access control policies.</w:t>
      </w:r>
    </w:p>
    <w:p w14:paraId="5B629A4F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FB7B73">
      <w:pPr>
        <w:pStyle w:val="3"/>
        <w:keepNext w:val="0"/>
        <w:keepLines w:val="0"/>
        <w:widowControl/>
        <w:suppressLineNumbers w:val="0"/>
      </w:pPr>
      <w:r>
        <w:rPr>
          <w:rStyle w:val="13"/>
        </w:rPr>
        <w:t>API Specification</w:t>
      </w:r>
    </w:p>
    <w:tbl>
      <w:tblPr>
        <w:tblStyle w:val="9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1"/>
        <w:gridCol w:w="1740"/>
        <w:gridCol w:w="4155"/>
      </w:tblGrid>
      <w:tr w14:paraId="2A10AE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A3BD9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Method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450C7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Endpoint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E4845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0EECAB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CD07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7812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/auth/register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FB80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Registers a new user</w:t>
            </w:r>
          </w:p>
        </w:tc>
      </w:tr>
      <w:tr w14:paraId="6AB04C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1318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B002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/auth/login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9AEE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Authenticates user and returns JWT</w:t>
            </w:r>
          </w:p>
        </w:tc>
      </w:tr>
      <w:tr w14:paraId="4AFCD8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ED2F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F07E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/users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E2E7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Retrieves all users (Admin only)</w:t>
            </w:r>
          </w:p>
        </w:tc>
      </w:tr>
      <w:tr w14:paraId="55347A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67BA9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6433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/users/{id}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3A73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Retrieves user profile by ID</w:t>
            </w:r>
          </w:p>
        </w:tc>
      </w:tr>
      <w:tr w14:paraId="6F00F1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6F07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A8F6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/users/{id}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58B3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Updates user profile details</w:t>
            </w:r>
          </w:p>
        </w:tc>
      </w:tr>
      <w:tr w14:paraId="2C50EC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903B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DELETE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F502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/users/{id}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E214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Soft deletes or deactivates a user</w:t>
            </w:r>
          </w:p>
        </w:tc>
      </w:tr>
    </w:tbl>
    <w:p w14:paraId="2838ED66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707B8F">
      <w:pPr>
        <w:pStyle w:val="3"/>
        <w:keepNext w:val="0"/>
        <w:keepLines w:val="0"/>
        <w:widowControl/>
        <w:suppressLineNumbers w:val="0"/>
      </w:pPr>
      <w:r>
        <w:rPr>
          <w:rStyle w:val="13"/>
        </w:rPr>
        <w:t>Database Schema</w:t>
      </w:r>
    </w:p>
    <w:p w14:paraId="38B0A127">
      <w:pPr>
        <w:pStyle w:val="4"/>
        <w:keepNext w:val="0"/>
        <w:keepLines w:val="0"/>
        <w:widowControl/>
        <w:suppressLineNumbers w:val="0"/>
      </w:pPr>
      <w:r>
        <w:rPr>
          <w:rStyle w:val="13"/>
        </w:rPr>
        <w:t>User Table</w:t>
      </w:r>
    </w:p>
    <w:tbl>
      <w:tblPr>
        <w:tblStyle w:val="9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5"/>
        <w:gridCol w:w="1155"/>
      </w:tblGrid>
      <w:tr w14:paraId="17E1FF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4219E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Column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D1CC2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</w:tr>
      <w:tr w14:paraId="6958CB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FE62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id (PK)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AE18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UUID</w:t>
            </w:r>
          </w:p>
        </w:tc>
      </w:tr>
      <w:tr w14:paraId="408B0F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D6BA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4820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</w:tr>
      <w:tr w14:paraId="40D2E0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0FEF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email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ADC5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</w:tr>
      <w:tr w14:paraId="6F628C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1C4E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password_hash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37F1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</w:tr>
      <w:tr w14:paraId="0730F4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980E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first_name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975F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</w:tr>
      <w:tr w14:paraId="5F9E3F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9ECF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last_name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4470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</w:tr>
      <w:tr w14:paraId="537153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6BD5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created_at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6C5A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</w:tr>
    </w:tbl>
    <w:p w14:paraId="1DBA0694">
      <w:pPr>
        <w:pStyle w:val="4"/>
        <w:keepNext w:val="0"/>
        <w:keepLines w:val="0"/>
        <w:widowControl/>
        <w:suppressLineNumbers w:val="0"/>
      </w:pPr>
      <w:r>
        <w:rPr>
          <w:rStyle w:val="13"/>
        </w:rPr>
        <w:t>Role Table</w:t>
      </w:r>
    </w:p>
    <w:tbl>
      <w:tblPr>
        <w:tblStyle w:val="9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5"/>
        <w:gridCol w:w="4635"/>
      </w:tblGrid>
      <w:tr w14:paraId="7B8E5D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C2DC2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Column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CD470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</w:tr>
      <w:tr w14:paraId="26D9CD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EC3C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id (PK)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091E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UUID</w:t>
            </w:r>
          </w:p>
        </w:tc>
      </w:tr>
      <w:tr w14:paraId="694C76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A58F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role_name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C4FE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 (ADMIN, CUSTOMER, LOAN_OFFICER)</w:t>
            </w:r>
          </w:p>
        </w:tc>
      </w:tr>
    </w:tbl>
    <w:p w14:paraId="1EE3D91E">
      <w:pPr>
        <w:pStyle w:val="4"/>
        <w:keepNext w:val="0"/>
        <w:keepLines w:val="0"/>
        <w:widowControl/>
        <w:suppressLineNumbers w:val="0"/>
      </w:pPr>
      <w:r>
        <w:rPr>
          <w:rStyle w:val="13"/>
        </w:rPr>
        <w:t>User_Role Table</w:t>
      </w:r>
    </w:p>
    <w:tbl>
      <w:tblPr>
        <w:tblStyle w:val="9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559"/>
      </w:tblGrid>
      <w:tr w14:paraId="569689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428F31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Column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411DE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</w:tr>
      <w:tr w14:paraId="56BC57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EAB5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user_id (FK)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E032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UUID</w:t>
            </w:r>
          </w:p>
        </w:tc>
      </w:tr>
      <w:tr w14:paraId="5F3FD1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5AFE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role_id (FK)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0781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UUID</w:t>
            </w:r>
          </w:p>
        </w:tc>
      </w:tr>
    </w:tbl>
    <w:p w14:paraId="31AD4AF2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4DC47D">
      <w:pPr>
        <w:pStyle w:val="2"/>
        <w:keepNext w:val="0"/>
        <w:keepLines w:val="0"/>
        <w:widowControl/>
        <w:suppressLineNumbers w:val="0"/>
        <w:rPr>
          <w:sz w:val="44"/>
          <w:szCs w:val="44"/>
        </w:rPr>
      </w:pPr>
      <w:r>
        <w:rPr>
          <w:rStyle w:val="13"/>
          <w:sz w:val="44"/>
          <w:szCs w:val="44"/>
        </w:rPr>
        <w:t>6.2 Loan Service</w:t>
      </w:r>
    </w:p>
    <w:p w14:paraId="211984F7">
      <w:pPr>
        <w:pStyle w:val="3"/>
        <w:keepNext w:val="0"/>
        <w:keepLines w:val="0"/>
        <w:widowControl/>
        <w:suppressLineNumbers w:val="0"/>
      </w:pPr>
      <w:r>
        <w:rPr>
          <w:rStyle w:val="13"/>
        </w:rPr>
        <w:t>Description</w:t>
      </w:r>
    </w:p>
    <w:p w14:paraId="1FD27255">
      <w:pPr>
        <w:pStyle w:val="12"/>
        <w:keepNext w:val="0"/>
        <w:keepLines w:val="0"/>
        <w:widowControl/>
        <w:suppressLineNumbers w:val="0"/>
      </w:pPr>
      <w:r>
        <w:t>The Product Service manages loan offerings and the lifecycle of loan applications, from submission to approval or rejection.</w:t>
      </w:r>
    </w:p>
    <w:p w14:paraId="1D4C41AB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2EDA5B">
      <w:pPr>
        <w:pStyle w:val="3"/>
        <w:keepNext w:val="0"/>
        <w:keepLines w:val="0"/>
        <w:widowControl/>
        <w:suppressLineNumbers w:val="0"/>
      </w:pPr>
      <w:r>
        <w:rPr>
          <w:rStyle w:val="13"/>
        </w:rPr>
        <w:t>Responsibilities</w:t>
      </w:r>
    </w:p>
    <w:p w14:paraId="11563C79"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Product Management:</w:t>
      </w:r>
      <w:r>
        <w:t xml:space="preserve"> Define loan products (Personal, Home, Education).</w:t>
      </w:r>
    </w:p>
    <w:p w14:paraId="4BDD91CF"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Application Processing:</w:t>
      </w:r>
      <w:r>
        <w:t xml:space="preserve"> Accept and validate loan applications.</w:t>
      </w:r>
    </w:p>
    <w:p w14:paraId="71223C20"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Lifecycle Management:</w:t>
      </w:r>
      <w:r>
        <w:t xml:space="preserve"> Track application states.</w:t>
      </w:r>
    </w:p>
    <w:p w14:paraId="25794ACD"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Rule Enforcement:</w:t>
      </w:r>
      <w:r>
        <w:t xml:space="preserve"> Validate tenure and loan amount based on product rules.</w:t>
      </w: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B122DB">
      <w:pPr>
        <w:pStyle w:val="3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API Specification</w:t>
      </w:r>
    </w:p>
    <w:tbl>
      <w:tblPr>
        <w:tblStyle w:val="9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1"/>
        <w:gridCol w:w="3420"/>
        <w:gridCol w:w="4035"/>
      </w:tblGrid>
      <w:tr w14:paraId="314627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454EA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Method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43342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Endpoint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D4C0C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63CE5D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79E1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4702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/loans/apply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1C8B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Submit a new loan application</w:t>
            </w:r>
          </w:p>
        </w:tc>
      </w:tr>
      <w:tr w14:paraId="269887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75B8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C2F4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/loans/{id}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1B45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Retrieve loan details</w:t>
            </w:r>
          </w:p>
        </w:tc>
      </w:tr>
      <w:tr w14:paraId="433D77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411F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5DFE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/loans/customer/{customerId}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9B3E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Retrieve all loans for a customer</w:t>
            </w:r>
          </w:p>
        </w:tc>
      </w:tr>
      <w:tr w14:paraId="389A4C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BD0E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C3B6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/loans/{id}/approve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AAED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Approve loan (Admin/Officer)</w:t>
            </w:r>
          </w:p>
        </w:tc>
      </w:tr>
      <w:tr w14:paraId="678116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D170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B7C9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/loans/{id}/reject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43BD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Reject loan with reason</w:t>
            </w:r>
          </w:p>
        </w:tc>
      </w:tr>
    </w:tbl>
    <w:p w14:paraId="79332A73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CE0D57">
      <w:pPr>
        <w:pStyle w:val="3"/>
        <w:keepNext w:val="0"/>
        <w:keepLines w:val="0"/>
        <w:widowControl/>
        <w:suppressLineNumbers w:val="0"/>
      </w:pPr>
      <w:r>
        <w:rPr>
          <w:rStyle w:val="13"/>
        </w:rPr>
        <w:t>Database Schema</w:t>
      </w:r>
    </w:p>
    <w:p w14:paraId="6F59B08A">
      <w:pPr>
        <w:pStyle w:val="4"/>
        <w:keepNext w:val="0"/>
        <w:keepLines w:val="0"/>
        <w:widowControl/>
        <w:suppressLineNumbers w:val="0"/>
      </w:pPr>
      <w:r>
        <w:rPr>
          <w:rStyle w:val="13"/>
        </w:rPr>
        <w:t>Loan_Type Table</w:t>
      </w:r>
    </w:p>
    <w:tbl>
      <w:tblPr>
        <w:tblStyle w:val="9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5"/>
        <w:gridCol w:w="915"/>
      </w:tblGrid>
      <w:tr w14:paraId="293D67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9A649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Column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9C892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</w:tr>
      <w:tr w14:paraId="2E1364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6BDB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id (PK)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6EE2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UUID</w:t>
            </w:r>
          </w:p>
        </w:tc>
      </w:tr>
      <w:tr w14:paraId="5DDCFB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8057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type_name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9BB8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</w:tr>
      <w:tr w14:paraId="27F7C7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3F959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max_amount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797F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Decimal</w:t>
            </w:r>
          </w:p>
        </w:tc>
      </w:tr>
      <w:tr w14:paraId="06DF4E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65367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interest_rate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6CF8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Decimal</w:t>
            </w:r>
          </w:p>
        </w:tc>
      </w:tr>
    </w:tbl>
    <w:p w14:paraId="79C0527D">
      <w:pPr>
        <w:pStyle w:val="4"/>
        <w:keepNext w:val="0"/>
        <w:keepLines w:val="0"/>
        <w:widowControl/>
        <w:suppressLineNumbers w:val="0"/>
      </w:pPr>
      <w:r>
        <w:rPr>
          <w:rStyle w:val="13"/>
        </w:rPr>
        <w:t>Loan Table</w:t>
      </w:r>
    </w:p>
    <w:tbl>
      <w:tblPr>
        <w:tblStyle w:val="9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5"/>
        <w:gridCol w:w="4155"/>
      </w:tblGrid>
      <w:tr w14:paraId="49DB26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E3486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Column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AE515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</w:tr>
      <w:tr w14:paraId="758CE6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E4C7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id (PK)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BC91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UUID</w:t>
            </w:r>
          </w:p>
        </w:tc>
      </w:tr>
      <w:tr w14:paraId="437222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6323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customer_id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9D48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UUID</w:t>
            </w:r>
          </w:p>
        </w:tc>
      </w:tr>
      <w:tr w14:paraId="5DFA61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BBC0E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loan_type_id (FK)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DABB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UUID</w:t>
            </w:r>
          </w:p>
        </w:tc>
      </w:tr>
      <w:tr w14:paraId="193CF1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72EB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principal_amount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392C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Decimal</w:t>
            </w:r>
          </w:p>
        </w:tc>
      </w:tr>
      <w:tr w14:paraId="0823D9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3AE8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tenure_months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F5FC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</w:tr>
      <w:tr w14:paraId="6F753F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E8E8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1EE0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ENUM (APPLIED, APPROVED, REJECTED)</w:t>
            </w:r>
          </w:p>
        </w:tc>
      </w:tr>
      <w:tr w14:paraId="6A7F64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3295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application_date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3DE5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Date</w:t>
            </w:r>
          </w:p>
        </w:tc>
      </w:tr>
    </w:tbl>
    <w:p w14:paraId="70CFBAFC">
      <w:pPr>
        <w:pStyle w:val="4"/>
        <w:keepNext w:val="0"/>
        <w:keepLines w:val="0"/>
        <w:widowControl/>
        <w:suppressLineNumbers w:val="0"/>
      </w:pPr>
      <w:r>
        <w:rPr>
          <w:rStyle w:val="13"/>
        </w:rPr>
        <w:t>Loan_Status_History Table</w:t>
      </w:r>
    </w:p>
    <w:tbl>
      <w:tblPr>
        <w:tblStyle w:val="9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1155"/>
      </w:tblGrid>
      <w:tr w14:paraId="24B506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787E8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Column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25872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</w:tr>
      <w:tr w14:paraId="316C81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3AF8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id (PK)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242D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UUID</w:t>
            </w:r>
          </w:p>
        </w:tc>
      </w:tr>
      <w:tr w14:paraId="4B490C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8716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loan_id (FK)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03A6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UUID</w:t>
            </w:r>
          </w:p>
        </w:tc>
      </w:tr>
      <w:tr w14:paraId="4AFA41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3CB2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old_status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584D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</w:tr>
      <w:tr w14:paraId="6B4C9E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4A0E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new_status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036F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</w:tr>
      <w:tr w14:paraId="4834EB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D283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updated_at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A6F3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</w:tr>
      <w:tr w14:paraId="7F75D7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73C0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remarks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AD03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</w:tr>
    </w:tbl>
    <w:p w14:paraId="4670C711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74D096">
      <w:pPr>
        <w:pStyle w:val="2"/>
        <w:keepNext w:val="0"/>
        <w:keepLines w:val="0"/>
        <w:widowControl/>
        <w:suppressLineNumbers w:val="0"/>
        <w:rPr>
          <w:sz w:val="44"/>
          <w:szCs w:val="44"/>
        </w:rPr>
      </w:pPr>
      <w:r>
        <w:rPr>
          <w:rStyle w:val="13"/>
          <w:sz w:val="44"/>
          <w:szCs w:val="44"/>
        </w:rPr>
        <w:t>6.3  (EMI Service)</w:t>
      </w:r>
    </w:p>
    <w:p w14:paraId="73665F1B">
      <w:pPr>
        <w:pStyle w:val="3"/>
        <w:keepNext w:val="0"/>
        <w:keepLines w:val="0"/>
        <w:widowControl/>
        <w:suppressLineNumbers w:val="0"/>
      </w:pPr>
      <w:r>
        <w:rPr>
          <w:rStyle w:val="13"/>
        </w:rPr>
        <w:t>Description</w:t>
      </w:r>
    </w:p>
    <w:p w14:paraId="47AE9473">
      <w:pPr>
        <w:pStyle w:val="12"/>
        <w:keepNext w:val="0"/>
        <w:keepLines w:val="0"/>
        <w:widowControl/>
        <w:suppressLineNumbers w:val="0"/>
      </w:pPr>
      <w:r>
        <w:t>The Order Service manages EMI calculations, repayment schedules, and loan closure processes after approval.</w:t>
      </w:r>
    </w:p>
    <w:p w14:paraId="202308FD">
      <w:pPr>
        <w:pStyle w:val="3"/>
        <w:keepNext w:val="0"/>
        <w:keepLines w:val="0"/>
        <w:widowControl/>
        <w:suppressLineNumbers w:val="0"/>
      </w:pPr>
      <w:r>
        <w:rPr>
          <w:rStyle w:val="13"/>
        </w:rPr>
        <w:t>Responsibilities</w:t>
      </w:r>
    </w:p>
    <w:p w14:paraId="3B1A7045"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EMI Calculation:</w:t>
      </w:r>
      <w:r>
        <w:t xml:space="preserve"> Computes monthly installment values.</w:t>
      </w:r>
    </w:p>
    <w:p w14:paraId="3904B2EF"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Schedule Generation:</w:t>
      </w:r>
      <w:r>
        <w:t xml:space="preserve"> Generates repayment schedules.</w:t>
      </w:r>
    </w:p>
    <w:p w14:paraId="55AAB268"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Repayment Tracking:</w:t>
      </w:r>
      <w:r>
        <w:t xml:space="preserve"> Records EMI payments and updates balances.</w:t>
      </w:r>
    </w:p>
    <w:p w14:paraId="66C12460"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Loan Closure:</w:t>
      </w:r>
      <w:r>
        <w:t xml:space="preserve"> Marks loans as closed upon full repayment.</w:t>
      </w:r>
    </w:p>
    <w:p w14:paraId="27EC8DC3">
      <w:pPr>
        <w:pStyle w:val="3"/>
        <w:keepNext w:val="0"/>
        <w:keepLines w:val="0"/>
        <w:widowControl/>
        <w:suppressLineNumbers w:val="0"/>
      </w:pPr>
      <w:r>
        <w:rPr>
          <w:rStyle w:val="13"/>
        </w:rPr>
        <w:t>API Specification</w:t>
      </w:r>
    </w:p>
    <w:tbl>
      <w:tblPr>
        <w:tblStyle w:val="9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1"/>
        <w:gridCol w:w="4020"/>
        <w:gridCol w:w="3915"/>
      </w:tblGrid>
      <w:tr w14:paraId="6A534A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54AE0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Method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7D2DA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Endpoint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2E3ED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3CB298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7783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0281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/emis/loan/{loanId}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3874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Retrieve EMI schedule for a loan</w:t>
            </w:r>
          </w:p>
        </w:tc>
      </w:tr>
      <w:tr w14:paraId="615124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5B21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D75A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/emis/pay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CC31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Process EMI payment</w:t>
            </w:r>
          </w:p>
        </w:tc>
      </w:tr>
      <w:tr w14:paraId="386F9A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7279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F495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/repayments/customer/{customerId}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C776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 repayment history</w:t>
            </w:r>
          </w:p>
        </w:tc>
      </w:tr>
    </w:tbl>
    <w:p w14:paraId="11C88219">
      <w:pPr>
        <w:pStyle w:val="3"/>
        <w:keepNext w:val="0"/>
        <w:keepLines w:val="0"/>
        <w:widowControl/>
        <w:suppressLineNumbers w:val="0"/>
        <w:ind w:left="0" w:leftChars="0" w:firstLine="0" w:firstLineChars="0"/>
        <w:rPr>
          <w:rStyle w:val="13"/>
        </w:rPr>
      </w:pPr>
    </w:p>
    <w:p w14:paraId="2C72DA52">
      <w:pPr>
        <w:pStyle w:val="3"/>
        <w:keepNext w:val="0"/>
        <w:keepLines w:val="0"/>
        <w:widowControl/>
        <w:suppressLineNumbers w:val="0"/>
      </w:pPr>
      <w:r>
        <w:rPr>
          <w:rStyle w:val="13"/>
        </w:rPr>
        <w:t>Database Schema</w:t>
      </w:r>
    </w:p>
    <w:p w14:paraId="2EDFD4DE">
      <w:pPr>
        <w:pStyle w:val="4"/>
        <w:keepNext w:val="0"/>
        <w:keepLines w:val="0"/>
        <w:widowControl/>
        <w:suppressLineNumbers w:val="0"/>
      </w:pPr>
      <w:r>
        <w:rPr>
          <w:rStyle w:val="13"/>
        </w:rPr>
        <w:t>Loan_Balance Table</w:t>
      </w:r>
    </w:p>
    <w:tbl>
      <w:tblPr>
        <w:tblStyle w:val="9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5"/>
        <w:gridCol w:w="915"/>
      </w:tblGrid>
      <w:tr w14:paraId="75528C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E9BE0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Column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8BB72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</w:tr>
      <w:tr w14:paraId="55377A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3ECE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id (PK)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C6D0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UUID</w:t>
            </w:r>
          </w:p>
        </w:tc>
      </w:tr>
      <w:tr w14:paraId="72BE0C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3604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loan_id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C9E0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UUID</w:t>
            </w:r>
          </w:p>
        </w:tc>
      </w:tr>
      <w:tr w14:paraId="3CE162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A4BE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total_amount_to_pay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1BEE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Decimal</w:t>
            </w:r>
          </w:p>
        </w:tc>
      </w:tr>
      <w:tr w14:paraId="0944F9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26B9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amount_paid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E685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Decimal</w:t>
            </w:r>
          </w:p>
        </w:tc>
      </w:tr>
      <w:tr w14:paraId="2E2D0C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C877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remaining_balance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71DB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Decimal</w:t>
            </w:r>
          </w:p>
        </w:tc>
      </w:tr>
    </w:tbl>
    <w:p w14:paraId="4626199C">
      <w:pPr>
        <w:pStyle w:val="4"/>
        <w:keepNext w:val="0"/>
        <w:keepLines w:val="0"/>
        <w:widowControl/>
        <w:suppressLineNumbers w:val="0"/>
      </w:pPr>
      <w:r>
        <w:rPr>
          <w:rStyle w:val="13"/>
        </w:rPr>
        <w:t>EMI_Schedule Table</w:t>
      </w:r>
    </w:p>
    <w:tbl>
      <w:tblPr>
        <w:tblStyle w:val="9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5"/>
        <w:gridCol w:w="2475"/>
      </w:tblGrid>
      <w:tr w14:paraId="2A1C3E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AFA5C3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Column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AAF26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</w:tr>
      <w:tr w14:paraId="0F1EDF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E44D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id (PK)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667F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UUID</w:t>
            </w:r>
          </w:p>
        </w:tc>
      </w:tr>
      <w:tr w14:paraId="34AD76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5367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loan_id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956C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UUID</w:t>
            </w:r>
          </w:p>
        </w:tc>
      </w:tr>
      <w:tr w14:paraId="4861DB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FDD1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installment_amount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E352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Decimal</w:t>
            </w:r>
          </w:p>
        </w:tc>
      </w:tr>
      <w:tr w14:paraId="377CE7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F434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due_date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3F36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Date</w:t>
            </w:r>
          </w:p>
        </w:tc>
      </w:tr>
      <w:tr w14:paraId="0851CB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6EA36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C820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ENUM (PENDING, PAID)</w:t>
            </w:r>
          </w:p>
        </w:tc>
      </w:tr>
      <w:tr w14:paraId="2AA56E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E0E0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payment_date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BB6C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Date</w:t>
            </w:r>
          </w:p>
        </w:tc>
      </w:tr>
    </w:tbl>
    <w:p w14:paraId="45B837D3">
      <w:pPr>
        <w:pStyle w:val="4"/>
        <w:keepNext w:val="0"/>
        <w:keepLines w:val="0"/>
        <w:widowControl/>
        <w:suppressLineNumbers w:val="0"/>
      </w:pPr>
      <w:r>
        <w:rPr>
          <w:rStyle w:val="13"/>
        </w:rPr>
        <w:t>Repayment_Transaction Table</w:t>
      </w:r>
    </w:p>
    <w:tbl>
      <w:tblPr>
        <w:tblStyle w:val="9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95"/>
        <w:gridCol w:w="915"/>
      </w:tblGrid>
      <w:tr w14:paraId="27BD4C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16887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Column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3CB16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</w:tr>
      <w:tr w14:paraId="1DC78A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3F0D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id (PK)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0C16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UUID</w:t>
            </w:r>
          </w:p>
        </w:tc>
      </w:tr>
      <w:tr w14:paraId="4663E0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EA1D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emi_id (FK)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8332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UUID</w:t>
            </w:r>
          </w:p>
        </w:tc>
      </w:tr>
      <w:tr w14:paraId="70CE38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F6CE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amount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8E62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Decimal</w:t>
            </w:r>
          </w:p>
        </w:tc>
      </w:tr>
      <w:tr w14:paraId="56F2F1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E5C1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transaction_reference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E172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</w:tr>
      <w:tr w14:paraId="54AFC8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3759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transaction_date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45A2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Date</w:t>
            </w:r>
          </w:p>
        </w:tc>
      </w:tr>
    </w:tbl>
    <w:p w14:paraId="11E93991">
      <w:pPr>
        <w:pStyle w:val="10"/>
        <w:spacing w:before="236"/>
        <w:ind w:left="0" w:firstLine="0"/>
      </w:pPr>
    </w:p>
    <w:p w14:paraId="2843A2C4">
      <w:pPr>
        <w:pStyle w:val="7"/>
        <w:numPr>
          <w:ilvl w:val="0"/>
          <w:numId w:val="0"/>
        </w:numPr>
        <w:ind w:right="0" w:rightChars="0"/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</w:pPr>
      <w:r>
        <w:rPr>
          <w:rFonts w:hint="default" w:ascii="Segoe UI Black" w:hAnsi="Segoe UI Black" w:eastAsia="SimSun" w:cs="Segoe UI Black"/>
          <w:b/>
          <w:bCs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t>6. Notification Service APIs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t>Base Path: /api/notifications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t>GET    /my          – View notifications (CUSTOMER)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t>POST   /send        – Send notification (Internal only)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br w:type="textWrapping"/>
      </w:r>
    </w:p>
    <w:p w14:paraId="1D9F80D8">
      <w:pPr>
        <w:pStyle w:val="7"/>
        <w:numPr>
          <w:ilvl w:val="0"/>
          <w:numId w:val="0"/>
        </w:numPr>
        <w:ind w:left="100" w:leftChars="0" w:right="0" w:rightChars="0"/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</w:pPr>
      <w:r>
        <w:rPr>
          <w:rFonts w:hint="default" w:ascii="Segoe UI Black" w:hAnsi="Segoe UI Black" w:eastAsia="SimSun" w:cs="Segoe UI Black"/>
          <w:b/>
          <w:bCs/>
          <w:i w:val="0"/>
          <w:iCs w:val="0"/>
          <w:caps w:val="0"/>
          <w:color w:val="222222"/>
          <w:spacing w:val="0"/>
          <w:sz w:val="28"/>
          <w:szCs w:val="28"/>
          <w:u w:val="none" w:color="auto"/>
          <w:shd w:val="clear" w:fill="FFFFFF"/>
          <w:lang w:val="en-US"/>
        </w:rPr>
        <w:t>7.</w:t>
      </w:r>
      <w:r>
        <w:rPr>
          <w:rFonts w:hint="default" w:ascii="Segoe UI Black" w:hAnsi="Segoe UI Black" w:eastAsia="SimSun" w:cs="Segoe UI Black"/>
          <w:b/>
          <w:bCs/>
          <w:i w:val="0"/>
          <w:iCs w:val="0"/>
          <w:caps w:val="0"/>
          <w:color w:val="222222"/>
          <w:spacing w:val="0"/>
          <w:sz w:val="28"/>
          <w:szCs w:val="28"/>
          <w:u w:val="none" w:color="auto"/>
          <w:shd w:val="clear" w:fill="FFFFFF"/>
        </w:rPr>
        <w:t>Config Service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t>Centralized configuration service.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t>No business APIs exposed.</w:t>
      </w:r>
    </w:p>
    <w:p w14:paraId="41EBA6D6">
      <w:pPr>
        <w:pStyle w:val="7"/>
        <w:numPr>
          <w:ilvl w:val="0"/>
          <w:numId w:val="0"/>
        </w:numPr>
        <w:ind w:left="100" w:leftChars="0" w:right="0" w:rightChars="0"/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br w:type="textWrapping"/>
      </w:r>
      <w:r>
        <w:rPr>
          <w:rFonts w:hint="default" w:ascii="Segoe UI Black" w:hAnsi="Segoe UI Black" w:eastAsia="SimSun" w:cs="Segoe UI Black"/>
          <w:b/>
          <w:bCs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t>8. Eureka Service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t>Service discovery and registration.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t>No business APIs exposed.</w:t>
      </w:r>
    </w:p>
    <w:p w14:paraId="0EAFBFE7">
      <w:pPr>
        <w:pStyle w:val="7"/>
        <w:numPr>
          <w:ilvl w:val="0"/>
          <w:numId w:val="0"/>
        </w:numPr>
        <w:ind w:left="100" w:leftChars="0" w:right="0" w:rightChars="0"/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br w:type="textWrapping"/>
      </w:r>
      <w:r>
        <w:rPr>
          <w:rFonts w:hint="default" w:ascii="Segoe UI Black" w:hAnsi="Segoe UI Black" w:eastAsia="SimSun" w:cs="Segoe UI Black"/>
          <w:b/>
          <w:bCs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t>9. API Gateway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t>Single entry point for all requests.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t>Routes /api/** calls.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t>Validates JWT &amp; enforces RBAC.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t>End-to-End API Flow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t>POST   /api/auth/login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t>POST   /api/loan-applications/apply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t>PUT    /api/loan-applications/{id}/review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t>POST   /api/loans/{id}/approve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t>GET    /api/repayments/loan/{loanId}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u w:val="none" w:color="auto"/>
          <w:shd w:val="clear" w:fill="FFFFFF"/>
        </w:rPr>
        <w:t>POST   /api/repayments/emi/{emiId}/pa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y</w:t>
      </w:r>
    </w:p>
    <w:p w14:paraId="4B8FA279">
      <w:pPr>
        <w:pStyle w:val="7"/>
        <w:spacing w:before="275"/>
        <w:rPr>
          <w:rFonts w:ascii="Times New Roman"/>
          <w:b/>
          <w:spacing w:val="3"/>
          <w:u w:val="single"/>
        </w:rPr>
      </w:pPr>
      <w:r>
        <w:rPr>
          <w:rFonts w:ascii="Times New Roman"/>
          <w:b/>
          <w:spacing w:val="3"/>
          <w:u w:val="single"/>
        </w:rPr>
        <w:t xml:space="preserve"> </w:t>
      </w:r>
    </w:p>
    <w:p w14:paraId="4897DCCB">
      <w:pPr>
        <w:pStyle w:val="7"/>
        <w:spacing w:before="275"/>
        <w:rPr>
          <w:rFonts w:ascii="Times New Roman"/>
          <w:b/>
          <w:spacing w:val="3"/>
          <w:u w:val="single"/>
        </w:rPr>
      </w:pPr>
    </w:p>
    <w:p w14:paraId="44A98220">
      <w:pPr>
        <w:pStyle w:val="7"/>
        <w:spacing w:before="275"/>
        <w:rPr>
          <w:rFonts w:ascii="Times New Roman"/>
          <w:b/>
          <w:spacing w:val="3"/>
          <w:u w:val="single"/>
        </w:rPr>
      </w:pPr>
    </w:p>
    <w:p w14:paraId="2D816DCE">
      <w:pPr>
        <w:pStyle w:val="7"/>
        <w:spacing w:before="275"/>
        <w:rPr>
          <w:rFonts w:ascii="Segoe UI Black"/>
          <w:u w:val="none"/>
        </w:rPr>
      </w:pPr>
      <w:r>
        <w:rPr>
          <w:rFonts w:ascii="Segoe UI Black"/>
          <w:u w:val="single"/>
        </w:rPr>
        <w:t>6.2</w:t>
      </w:r>
      <w:r>
        <w:rPr>
          <w:rFonts w:ascii="Segoe UI Black"/>
          <w:spacing w:val="-2"/>
          <w:u w:val="single"/>
        </w:rPr>
        <w:t xml:space="preserve"> </w:t>
      </w:r>
      <w:r>
        <w:rPr>
          <w:rFonts w:ascii="Segoe UI Black"/>
          <w:u w:val="single"/>
        </w:rPr>
        <w:t>Product</w:t>
      </w:r>
      <w:r>
        <w:rPr>
          <w:rFonts w:ascii="Segoe UI Black"/>
          <w:spacing w:val="-3"/>
          <w:u w:val="single"/>
        </w:rPr>
        <w:t xml:space="preserve"> </w:t>
      </w:r>
      <w:r>
        <w:rPr>
          <w:rFonts w:ascii="Segoe UI Black"/>
          <w:u w:val="single"/>
        </w:rPr>
        <w:t>Service</w:t>
      </w:r>
      <w:r>
        <w:rPr>
          <w:rFonts w:ascii="Segoe UI Black"/>
          <w:spacing w:val="-3"/>
          <w:u w:val="single"/>
        </w:rPr>
        <w:t xml:space="preserve"> </w:t>
      </w:r>
      <w:r>
        <w:rPr>
          <w:rFonts w:ascii="Segoe UI Black"/>
          <w:u w:val="single"/>
        </w:rPr>
        <w:t>(Loan</w:t>
      </w:r>
      <w:r>
        <w:rPr>
          <w:rFonts w:ascii="Segoe UI Black"/>
          <w:spacing w:val="-4"/>
          <w:u w:val="single"/>
        </w:rPr>
        <w:t xml:space="preserve"> </w:t>
      </w:r>
      <w:r>
        <w:rPr>
          <w:rFonts w:ascii="Segoe UI Black"/>
          <w:spacing w:val="-2"/>
          <w:u w:val="single"/>
        </w:rPr>
        <w:t>Service)</w:t>
      </w:r>
    </w:p>
    <w:p w14:paraId="6308EE4C">
      <w:pPr>
        <w:spacing w:before="281"/>
        <w:ind w:left="100" w:right="0" w:firstLine="0"/>
        <w:jc w:val="left"/>
        <w:rPr>
          <w:rFonts w:ascii="Segoe UI Semibold"/>
          <w:sz w:val="28"/>
        </w:rPr>
      </w:pPr>
      <w:r>
        <w:rPr>
          <w:rFonts w:ascii="Segoe UI Semibold"/>
          <w:spacing w:val="-2"/>
          <w:sz w:val="28"/>
        </w:rPr>
        <w:t>Responsibilities</w:t>
      </w:r>
    </w:p>
    <w:p w14:paraId="2240609E">
      <w:pPr>
        <w:pStyle w:val="16"/>
        <w:numPr>
          <w:ilvl w:val="0"/>
          <w:numId w:val="16"/>
        </w:numPr>
        <w:tabs>
          <w:tab w:val="left" w:pos="519"/>
        </w:tabs>
        <w:spacing w:before="280" w:after="0" w:line="240" w:lineRule="auto"/>
        <w:ind w:left="519" w:right="0" w:hanging="419"/>
        <w:jc w:val="left"/>
        <w:rPr>
          <w:sz w:val="24"/>
        </w:rPr>
      </w:pPr>
      <w:r>
        <w:rPr>
          <w:sz w:val="24"/>
        </w:rPr>
        <w:t>Loan</w:t>
      </w:r>
      <w:r>
        <w:rPr>
          <w:spacing w:val="-4"/>
          <w:sz w:val="24"/>
        </w:rPr>
        <w:t xml:space="preserve"> </w:t>
      </w:r>
      <w:r>
        <w:rPr>
          <w:sz w:val="24"/>
        </w:rPr>
        <w:t>type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management</w:t>
      </w:r>
    </w:p>
    <w:p w14:paraId="14B16B60">
      <w:pPr>
        <w:pStyle w:val="16"/>
        <w:numPr>
          <w:ilvl w:val="0"/>
          <w:numId w:val="16"/>
        </w:numPr>
        <w:tabs>
          <w:tab w:val="left" w:pos="519"/>
        </w:tabs>
        <w:spacing w:before="0" w:after="0" w:line="240" w:lineRule="auto"/>
        <w:ind w:left="519" w:right="0" w:hanging="419"/>
        <w:jc w:val="left"/>
        <w:rPr>
          <w:sz w:val="24"/>
        </w:rPr>
      </w:pPr>
      <w:r>
        <w:rPr>
          <w:sz w:val="24"/>
        </w:rPr>
        <w:t>Interest</w:t>
      </w:r>
      <w:r>
        <w:rPr>
          <w:spacing w:val="-6"/>
          <w:sz w:val="24"/>
        </w:rPr>
        <w:t xml:space="preserve"> </w:t>
      </w:r>
      <w:r>
        <w:rPr>
          <w:sz w:val="24"/>
        </w:rPr>
        <w:t>rate and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tenure </w:t>
      </w:r>
      <w:r>
        <w:rPr>
          <w:spacing w:val="-2"/>
          <w:sz w:val="24"/>
        </w:rPr>
        <w:t>rules</w:t>
      </w:r>
    </w:p>
    <w:p w14:paraId="048EC45F">
      <w:pPr>
        <w:pStyle w:val="16"/>
        <w:numPr>
          <w:ilvl w:val="0"/>
          <w:numId w:val="16"/>
        </w:numPr>
        <w:tabs>
          <w:tab w:val="left" w:pos="519"/>
        </w:tabs>
        <w:spacing w:before="0" w:after="0" w:line="240" w:lineRule="auto"/>
        <w:ind w:left="519" w:right="0" w:hanging="419"/>
        <w:jc w:val="left"/>
        <w:rPr>
          <w:sz w:val="24"/>
        </w:rPr>
      </w:pPr>
      <w:r>
        <w:rPr>
          <w:sz w:val="24"/>
        </w:rPr>
        <w:t>Loan</w:t>
      </w:r>
      <w:r>
        <w:rPr>
          <w:spacing w:val="-6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submission</w:t>
      </w:r>
    </w:p>
    <w:p w14:paraId="2808C6C0">
      <w:pPr>
        <w:pStyle w:val="16"/>
        <w:numPr>
          <w:ilvl w:val="0"/>
          <w:numId w:val="16"/>
        </w:numPr>
        <w:tabs>
          <w:tab w:val="left" w:pos="519"/>
        </w:tabs>
        <w:spacing w:before="0" w:after="0" w:line="240" w:lineRule="auto"/>
        <w:ind w:left="519" w:right="0" w:hanging="419"/>
        <w:jc w:val="left"/>
        <w:rPr>
          <w:sz w:val="24"/>
        </w:rPr>
      </w:pPr>
      <w:r>
        <w:rPr>
          <w:sz w:val="24"/>
        </w:rPr>
        <w:t>Loan</w:t>
      </w:r>
      <w:r>
        <w:rPr>
          <w:spacing w:val="-8"/>
          <w:sz w:val="24"/>
        </w:rPr>
        <w:t xml:space="preserve"> </w:t>
      </w:r>
      <w:r>
        <w:rPr>
          <w:sz w:val="24"/>
        </w:rPr>
        <w:t>status</w:t>
      </w:r>
      <w:r>
        <w:rPr>
          <w:spacing w:val="-2"/>
          <w:sz w:val="24"/>
        </w:rPr>
        <w:t xml:space="preserve"> </w:t>
      </w:r>
      <w:r>
        <w:rPr>
          <w:sz w:val="24"/>
        </w:rPr>
        <w:t>lifecycle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management</w:t>
      </w:r>
    </w:p>
    <w:p w14:paraId="23E883D2">
      <w:pPr>
        <w:pStyle w:val="7"/>
        <w:rPr>
          <w:u w:val="none"/>
        </w:rPr>
      </w:pPr>
      <w:r>
        <w:rPr>
          <w:spacing w:val="-2"/>
          <w:u w:val="none"/>
        </w:rPr>
        <w:t>Database</w:t>
      </w:r>
    </w:p>
    <w:p w14:paraId="6ECA35B9">
      <w:pPr>
        <w:pStyle w:val="16"/>
        <w:numPr>
          <w:ilvl w:val="0"/>
          <w:numId w:val="16"/>
        </w:numPr>
        <w:tabs>
          <w:tab w:val="left" w:pos="584"/>
        </w:tabs>
        <w:spacing w:before="280" w:after="0" w:line="240" w:lineRule="auto"/>
        <w:ind w:left="584" w:right="0" w:hanging="484"/>
        <w:jc w:val="left"/>
        <w:rPr>
          <w:sz w:val="24"/>
        </w:rPr>
      </w:pPr>
      <w:r>
        <w:rPr>
          <w:sz w:val="24"/>
        </w:rPr>
        <w:t>Loan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table</w:t>
      </w:r>
    </w:p>
    <w:p w14:paraId="1349329C">
      <w:pPr>
        <w:pStyle w:val="16"/>
        <w:numPr>
          <w:ilvl w:val="0"/>
          <w:numId w:val="16"/>
        </w:numPr>
        <w:tabs>
          <w:tab w:val="left" w:pos="651"/>
        </w:tabs>
        <w:spacing w:before="0" w:after="0" w:line="240" w:lineRule="auto"/>
        <w:ind w:left="651" w:right="0" w:hanging="551"/>
        <w:jc w:val="left"/>
        <w:rPr>
          <w:sz w:val="24"/>
        </w:rPr>
      </w:pPr>
      <w:r>
        <w:rPr>
          <w:sz w:val="24"/>
        </w:rPr>
        <w:t>Loan</w:t>
      </w:r>
      <w:r>
        <w:rPr>
          <w:spacing w:val="-4"/>
          <w:sz w:val="24"/>
        </w:rPr>
        <w:t xml:space="preserve"> </w:t>
      </w:r>
      <w:r>
        <w:rPr>
          <w:sz w:val="24"/>
        </w:rPr>
        <w:t>type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table</w:t>
      </w:r>
    </w:p>
    <w:p w14:paraId="4DF288E2">
      <w:pPr>
        <w:pStyle w:val="16"/>
        <w:numPr>
          <w:ilvl w:val="0"/>
          <w:numId w:val="16"/>
        </w:numPr>
        <w:tabs>
          <w:tab w:val="left" w:pos="651"/>
        </w:tabs>
        <w:spacing w:before="0" w:after="0" w:line="240" w:lineRule="auto"/>
        <w:ind w:left="651" w:right="0" w:hanging="551"/>
        <w:jc w:val="left"/>
        <w:rPr>
          <w:sz w:val="24"/>
        </w:rPr>
      </w:pPr>
      <w:r>
        <w:rPr>
          <w:sz w:val="24"/>
        </w:rPr>
        <w:t>Loan</w:t>
      </w:r>
      <w:r>
        <w:rPr>
          <w:spacing w:val="-6"/>
          <w:sz w:val="24"/>
        </w:rPr>
        <w:t xml:space="preserve"> </w:t>
      </w:r>
      <w:r>
        <w:rPr>
          <w:sz w:val="24"/>
        </w:rPr>
        <w:t>status</w:t>
      </w:r>
      <w:r>
        <w:rPr>
          <w:spacing w:val="-1"/>
          <w:sz w:val="24"/>
        </w:rPr>
        <w:t xml:space="preserve"> </w:t>
      </w:r>
      <w:r>
        <w:rPr>
          <w:sz w:val="24"/>
        </w:rPr>
        <w:t>history</w:t>
      </w:r>
      <w:r>
        <w:rPr>
          <w:spacing w:val="-2"/>
          <w:sz w:val="24"/>
        </w:rPr>
        <w:t xml:space="preserve"> table</w:t>
      </w:r>
    </w:p>
    <w:p w14:paraId="5541EACF">
      <w:pPr>
        <w:pStyle w:val="5"/>
        <w:spacing w:before="76"/>
        <w:ind w:left="100" w:firstLine="0"/>
        <w:rPr>
          <w:u w:val="none"/>
        </w:rPr>
      </w:pPr>
      <w:r>
        <mc:AlternateContent>
          <mc:Choice Requires="wpg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304165</wp:posOffset>
                </wp:positionH>
                <wp:positionV relativeFrom="page">
                  <wp:posOffset>304800</wp:posOffset>
                </wp:positionV>
                <wp:extent cx="6951345" cy="10082530"/>
                <wp:effectExtent l="0" t="0" r="0" b="0"/>
                <wp:wrapNone/>
                <wp:docPr id="54" name="Group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1345" cy="10082530"/>
                          <a:chOff x="0" y="0"/>
                          <a:chExt cx="6951345" cy="1008253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9144"/>
                            <a:ext cx="6951345" cy="1000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345" h="10008870">
                                <a:moveTo>
                                  <a:pt x="0" y="0"/>
                                </a:moveTo>
                                <a:lnTo>
                                  <a:pt x="6950836" y="0"/>
                                </a:lnTo>
                              </a:path>
                              <a:path w="6951345" h="10008870">
                                <a:moveTo>
                                  <a:pt x="36576" y="10008870"/>
                                </a:moveTo>
                                <a:lnTo>
                                  <a:pt x="6895973" y="1000887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0" y="54864"/>
                            <a:ext cx="6951345" cy="1000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345" h="10008870">
                                <a:moveTo>
                                  <a:pt x="36576" y="0"/>
                                </a:moveTo>
                                <a:lnTo>
                                  <a:pt x="6895973" y="0"/>
                                </a:lnTo>
                              </a:path>
                              <a:path w="6951345" h="10008870">
                                <a:moveTo>
                                  <a:pt x="0" y="10008869"/>
                                </a:moveTo>
                                <a:lnTo>
                                  <a:pt x="6950836" y="10008869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9144" y="0"/>
                            <a:ext cx="6877684" cy="10082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684" h="10082530">
                                <a:moveTo>
                                  <a:pt x="0" y="0"/>
                                </a:moveTo>
                                <a:lnTo>
                                  <a:pt x="0" y="10082022"/>
                                </a:lnTo>
                              </a:path>
                              <a:path w="6877684" h="10082530">
                                <a:moveTo>
                                  <a:pt x="6877684" y="73152"/>
                                </a:moveTo>
                                <a:lnTo>
                                  <a:pt x="6877684" y="10027158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54864" y="18288"/>
                            <a:ext cx="6877684" cy="10064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684" h="10064115">
                                <a:moveTo>
                                  <a:pt x="0" y="18287"/>
                                </a:moveTo>
                                <a:lnTo>
                                  <a:pt x="0" y="10008869"/>
                                </a:lnTo>
                              </a:path>
                              <a:path w="6877684" h="10064115">
                                <a:moveTo>
                                  <a:pt x="6877685" y="0"/>
                                </a:moveTo>
                                <a:lnTo>
                                  <a:pt x="6877685" y="10063734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3.95pt;margin-top:24pt;height:793.9pt;width:547.35pt;mso-position-horizontal-relative:page;mso-position-vertical-relative:page;z-index:-251648000;mso-width-relative:page;mso-height-relative:page;" coordsize="6951345,10082530" o:gfxdata="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">
                <o:lock v:ext="edit" aspectratio="f"/>
                <v:shape id="Graphic 55" o:spid="_x0000_s1026" o:spt="100" style="position:absolute;left:0;top:9144;height:10008870;width:6951345;" filled="f" stroked="t" coordsize="6951345,10008870" o:gfxdata="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ifPiL4A&#10;AADbAAAADwAAAAAAAAABACAAAAAiAAAAZHJzL2Rvd25yZXYueG1sUEsBAhQAFAAAAAgAh07iQDMv&#10;BZ47AAAAOQAAABAAAAAAAAAAAQAgAAAADQEAAGRycy9zaGFwZXhtbC54bWxQSwUGAAAAAAYABgBb&#10;AQAAtwMAAAAA&#10;" path="m0,0l6950836,0em36576,10008870l6895973,10008870e">
                  <v:fill on="f" focussize="0,0"/>
                  <v:stroke weight="1.44pt" color="#000000" joinstyle="round"/>
                  <v:imagedata o:title=""/>
                  <o:lock v:ext="edit" aspectratio="f"/>
                  <v:textbox inset="0mm,0mm,0mm,0mm"/>
                </v:shape>
                <v:shape id="Graphic 56" o:spid="_x0000_s1026" o:spt="100" style="position:absolute;left:0;top:54864;height:10008870;width:6951345;" filled="f" stroked="t" coordsize="6951345,10008870" o:gfxdata="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fE4d+8AAAA&#10;2wAAAA8AAAAAAAAAAQAgAAAAIgAAAGRycy9kb3ducmV2LnhtbFBLAQIUABQAAAAIAIdO4kAzLwWe&#10;OwAAADkAAAAQAAAAAAAAAAEAIAAAAAsBAABkcnMvc2hhcGV4bWwueG1sUEsFBgAAAAAGAAYAWwEA&#10;ALUDAAAAAA==&#10;" path="m36576,0l6895973,0em0,10008869l6950836,10008869e">
                  <v:fill on="f" focussize="0,0"/>
                  <v:stroke weight="2.88pt" color="#000000" joinstyle="round"/>
                  <v:imagedata o:title=""/>
                  <o:lock v:ext="edit" aspectratio="f"/>
                  <v:textbox inset="0mm,0mm,0mm,0mm"/>
                </v:shape>
                <v:shape id="Graphic 57" o:spid="_x0000_s1026" o:spt="100" style="position:absolute;left:9144;top:0;height:10082530;width:6877684;" filled="f" stroked="t" coordsize="6877684,10082530" o:gfxdata="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HQz3u8AAAA&#10;2wAAAA8AAAAAAAAAAQAgAAAAIgAAAGRycy9kb3ducmV2LnhtbFBLAQIUABQAAAAIAIdO4kAzLwWe&#10;OwAAADkAAAAQAAAAAAAAAAEAIAAAAAsBAABkcnMvc2hhcGV4bWwueG1sUEsFBgAAAAAGAAYAWwEA&#10;ALUDAAAAAA==&#10;" path="m0,0l0,10082022em6877684,73152l6877684,10027158e">
                  <v:fill on="f" focussize="0,0"/>
                  <v:stroke weight="1.44pt" color="#000000" joinstyle="round"/>
                  <v:imagedata o:title=""/>
                  <o:lock v:ext="edit" aspectratio="f"/>
                  <v:textbox inset="0mm,0mm,0mm,0mm"/>
                </v:shape>
                <v:shape id="Graphic 58" o:spid="_x0000_s1026" o:spt="100" style="position:absolute;left:54864;top:18288;height:10064115;width:6877684;" filled="f" stroked="t" coordsize="6877684,10064115" o:gfxdata="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sZYyTrgAAADbAAAA&#10;DwAAAAAAAAABACAAAAAiAAAAZHJzL2Rvd25yZXYueG1sUEsBAhQAFAAAAAgAh07iQDMvBZ47AAAA&#10;OQAAABAAAAAAAAAAAQAgAAAABwEAAGRycy9zaGFwZXhtbC54bWxQSwUGAAAAAAYABgBbAQAAsQMA&#10;AAAA&#10;" path="m0,18287l0,10008869em6877685,0l6877685,10063734e">
                  <v:fill on="f" focussize="0,0"/>
                  <v:stroke weight="2.88pt" color="#000000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u w:val="single"/>
        </w:rPr>
        <w:t>6.3</w:t>
      </w:r>
      <w:r>
        <w:rPr>
          <w:spacing w:val="-11"/>
          <w:u w:val="single"/>
        </w:rPr>
        <w:t xml:space="preserve"> </w:t>
      </w:r>
      <w:r>
        <w:rPr>
          <w:u w:val="single"/>
        </w:rPr>
        <w:t>Order</w:t>
      </w:r>
      <w:r>
        <w:rPr>
          <w:spacing w:val="-7"/>
          <w:u w:val="single"/>
        </w:rPr>
        <w:t xml:space="preserve"> </w:t>
      </w:r>
      <w:r>
        <w:rPr>
          <w:u w:val="single"/>
        </w:rPr>
        <w:t>Service</w:t>
      </w:r>
      <w:r>
        <w:rPr>
          <w:spacing w:val="-7"/>
          <w:u w:val="single"/>
        </w:rPr>
        <w:t xml:space="preserve"> </w:t>
      </w:r>
      <w:r>
        <w:rPr>
          <w:u w:val="single"/>
        </w:rPr>
        <w:t>(EMI</w:t>
      </w:r>
      <w:r>
        <w:rPr>
          <w:spacing w:val="-8"/>
          <w:u w:val="single"/>
        </w:rPr>
        <w:t xml:space="preserve"> </w:t>
      </w:r>
      <w:r>
        <w:rPr>
          <w:u w:val="single"/>
        </w:rPr>
        <w:t>&amp;</w:t>
      </w:r>
      <w:r>
        <w:rPr>
          <w:spacing w:val="-8"/>
          <w:u w:val="single"/>
        </w:rPr>
        <w:t xml:space="preserve"> </w:t>
      </w:r>
      <w:r>
        <w:rPr>
          <w:u w:val="single"/>
        </w:rPr>
        <w:t>Repayment</w:t>
      </w:r>
      <w:r>
        <w:rPr>
          <w:spacing w:val="-7"/>
          <w:u w:val="single"/>
        </w:rPr>
        <w:t xml:space="preserve"> </w:t>
      </w:r>
      <w:r>
        <w:rPr>
          <w:spacing w:val="-2"/>
          <w:u w:val="single"/>
        </w:rPr>
        <w:t>Service)</w:t>
      </w:r>
    </w:p>
    <w:p w14:paraId="33619FB7">
      <w:pPr>
        <w:pStyle w:val="7"/>
        <w:spacing w:before="278"/>
        <w:rPr>
          <w:u w:val="none"/>
        </w:rPr>
      </w:pPr>
      <w:r>
        <w:rPr>
          <w:spacing w:val="-2"/>
          <w:u w:val="none"/>
        </w:rPr>
        <w:t>Responsibilities</w:t>
      </w:r>
    </w:p>
    <w:p w14:paraId="6F9FC2D9">
      <w:pPr>
        <w:pStyle w:val="16"/>
        <w:numPr>
          <w:ilvl w:val="0"/>
          <w:numId w:val="17"/>
        </w:numPr>
        <w:tabs>
          <w:tab w:val="left" w:pos="651"/>
        </w:tabs>
        <w:spacing w:before="280" w:after="0" w:line="240" w:lineRule="auto"/>
        <w:ind w:left="651" w:right="0" w:hanging="551"/>
        <w:jc w:val="left"/>
        <w:rPr>
          <w:sz w:val="24"/>
        </w:rPr>
      </w:pPr>
      <w:r>
        <w:rPr>
          <w:sz w:val="24"/>
        </w:rPr>
        <w:t>EMI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calculation</w:t>
      </w:r>
    </w:p>
    <w:p w14:paraId="6D4F42F8">
      <w:pPr>
        <w:pStyle w:val="16"/>
        <w:numPr>
          <w:ilvl w:val="0"/>
          <w:numId w:val="17"/>
        </w:numPr>
        <w:tabs>
          <w:tab w:val="left" w:pos="651"/>
        </w:tabs>
        <w:spacing w:before="0" w:after="0" w:line="240" w:lineRule="auto"/>
        <w:ind w:left="651" w:right="0" w:hanging="551"/>
        <w:jc w:val="left"/>
        <w:rPr>
          <w:sz w:val="24"/>
        </w:rPr>
      </w:pPr>
      <w:r>
        <w:rPr>
          <w:sz w:val="24"/>
        </w:rPr>
        <w:t>EMI</w:t>
      </w:r>
      <w:r>
        <w:rPr>
          <w:spacing w:val="-6"/>
          <w:sz w:val="24"/>
        </w:rPr>
        <w:t xml:space="preserve"> </w:t>
      </w:r>
      <w:r>
        <w:rPr>
          <w:sz w:val="24"/>
        </w:rPr>
        <w:t>schedule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generation</w:t>
      </w:r>
    </w:p>
    <w:p w14:paraId="3929E1E9">
      <w:pPr>
        <w:pStyle w:val="16"/>
        <w:numPr>
          <w:ilvl w:val="0"/>
          <w:numId w:val="17"/>
        </w:numPr>
        <w:tabs>
          <w:tab w:val="left" w:pos="651"/>
        </w:tabs>
        <w:spacing w:before="0" w:after="0" w:line="240" w:lineRule="auto"/>
        <w:ind w:left="651" w:right="0" w:hanging="551"/>
        <w:jc w:val="left"/>
        <w:rPr>
          <w:sz w:val="24"/>
        </w:rPr>
      </w:pPr>
      <w:r>
        <w:rPr>
          <w:sz w:val="24"/>
        </w:rPr>
        <w:t>Repayment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tracking</w:t>
      </w:r>
    </w:p>
    <w:p w14:paraId="47E322E7">
      <w:pPr>
        <w:pStyle w:val="16"/>
        <w:numPr>
          <w:ilvl w:val="0"/>
          <w:numId w:val="17"/>
        </w:numPr>
        <w:tabs>
          <w:tab w:val="left" w:pos="651"/>
        </w:tabs>
        <w:spacing w:before="0" w:after="0" w:line="240" w:lineRule="auto"/>
        <w:ind w:left="651" w:right="0" w:hanging="551"/>
        <w:jc w:val="left"/>
        <w:rPr>
          <w:sz w:val="24"/>
        </w:rPr>
      </w:pPr>
      <w:r>
        <w:rPr>
          <w:sz w:val="24"/>
        </w:rPr>
        <w:t>Outstanding</w:t>
      </w:r>
      <w:r>
        <w:rPr>
          <w:spacing w:val="-6"/>
          <w:sz w:val="24"/>
        </w:rPr>
        <w:t xml:space="preserve"> </w:t>
      </w:r>
      <w:r>
        <w:rPr>
          <w:sz w:val="24"/>
        </w:rPr>
        <w:t>balance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computation</w:t>
      </w:r>
    </w:p>
    <w:p w14:paraId="50A62DE1">
      <w:pPr>
        <w:pStyle w:val="16"/>
        <w:numPr>
          <w:ilvl w:val="0"/>
          <w:numId w:val="17"/>
        </w:numPr>
        <w:tabs>
          <w:tab w:val="left" w:pos="651"/>
        </w:tabs>
        <w:spacing w:before="0" w:after="0" w:line="240" w:lineRule="auto"/>
        <w:ind w:left="651" w:right="0" w:hanging="551"/>
        <w:jc w:val="left"/>
        <w:rPr>
          <w:sz w:val="24"/>
        </w:rPr>
      </w:pPr>
      <w:r>
        <w:rPr>
          <w:sz w:val="24"/>
        </w:rPr>
        <w:t>Automatic</w:t>
      </w:r>
      <w:r>
        <w:rPr>
          <w:spacing w:val="-3"/>
          <w:sz w:val="24"/>
        </w:rPr>
        <w:t xml:space="preserve"> </w:t>
      </w:r>
      <w:r>
        <w:rPr>
          <w:sz w:val="24"/>
        </w:rPr>
        <w:t>loan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closure</w:t>
      </w:r>
    </w:p>
    <w:p w14:paraId="5D343C60">
      <w:pPr>
        <w:pStyle w:val="7"/>
        <w:spacing w:before="279"/>
        <w:rPr>
          <w:u w:val="none"/>
        </w:rPr>
      </w:pPr>
      <w:r>
        <w:rPr>
          <w:spacing w:val="-2"/>
          <w:u w:val="none"/>
        </w:rPr>
        <w:t>Database</w:t>
      </w:r>
    </w:p>
    <w:p w14:paraId="2FA5C04C">
      <w:pPr>
        <w:pStyle w:val="16"/>
        <w:numPr>
          <w:ilvl w:val="0"/>
          <w:numId w:val="17"/>
        </w:numPr>
        <w:tabs>
          <w:tab w:val="left" w:pos="519"/>
        </w:tabs>
        <w:spacing w:before="280" w:after="0" w:line="240" w:lineRule="auto"/>
        <w:ind w:left="519" w:right="0" w:hanging="419"/>
        <w:jc w:val="left"/>
        <w:rPr>
          <w:sz w:val="24"/>
        </w:rPr>
      </w:pPr>
      <w:r>
        <w:rPr>
          <w:sz w:val="24"/>
        </w:rPr>
        <w:t>·</w:t>
      </w:r>
      <w:r>
        <w:rPr>
          <w:spacing w:val="59"/>
          <w:sz w:val="24"/>
        </w:rPr>
        <w:t xml:space="preserve"> </w:t>
      </w:r>
      <w:r>
        <w:rPr>
          <w:sz w:val="24"/>
        </w:rPr>
        <w:t>EMI</w:t>
      </w:r>
      <w:r>
        <w:rPr>
          <w:spacing w:val="-2"/>
          <w:sz w:val="24"/>
        </w:rPr>
        <w:t xml:space="preserve"> </w:t>
      </w:r>
      <w:r>
        <w:rPr>
          <w:sz w:val="24"/>
        </w:rPr>
        <w:t>schedule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table</w:t>
      </w:r>
    </w:p>
    <w:p w14:paraId="0B553712">
      <w:pPr>
        <w:pStyle w:val="16"/>
        <w:numPr>
          <w:ilvl w:val="0"/>
          <w:numId w:val="17"/>
        </w:numPr>
        <w:tabs>
          <w:tab w:val="left" w:pos="519"/>
        </w:tabs>
        <w:spacing w:before="0" w:after="0" w:line="240" w:lineRule="auto"/>
        <w:ind w:left="519" w:right="0" w:hanging="419"/>
        <w:jc w:val="left"/>
        <w:rPr>
          <w:sz w:val="24"/>
        </w:rPr>
      </w:pPr>
      <w:r>
        <w:rPr>
          <w:sz w:val="24"/>
        </w:rPr>
        <w:t>·</w:t>
      </w:r>
      <w:r>
        <w:rPr>
          <w:spacing w:val="60"/>
          <w:sz w:val="24"/>
        </w:rPr>
        <w:t xml:space="preserve"> </w:t>
      </w:r>
      <w:r>
        <w:rPr>
          <w:sz w:val="24"/>
        </w:rPr>
        <w:t>Repayment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table</w:t>
      </w:r>
    </w:p>
    <w:p w14:paraId="50FED396">
      <w:pPr>
        <w:pStyle w:val="16"/>
        <w:numPr>
          <w:ilvl w:val="0"/>
          <w:numId w:val="17"/>
        </w:numPr>
        <w:tabs>
          <w:tab w:val="left" w:pos="519"/>
        </w:tabs>
        <w:spacing w:before="0" w:after="0" w:line="240" w:lineRule="auto"/>
        <w:ind w:left="519" w:right="0" w:hanging="419"/>
        <w:jc w:val="left"/>
        <w:rPr>
          <w:sz w:val="24"/>
        </w:rPr>
      </w:pPr>
      <w:r>
        <w:rPr>
          <w:sz w:val="24"/>
        </w:rPr>
        <w:t>·</w:t>
      </w:r>
      <w:r>
        <w:rPr>
          <w:spacing w:val="59"/>
          <w:sz w:val="24"/>
        </w:rPr>
        <w:t xml:space="preserve"> </w:t>
      </w:r>
      <w:r>
        <w:rPr>
          <w:sz w:val="24"/>
        </w:rPr>
        <w:t>Loan</w:t>
      </w:r>
      <w:r>
        <w:rPr>
          <w:spacing w:val="-3"/>
          <w:sz w:val="24"/>
        </w:rPr>
        <w:t xml:space="preserve"> </w:t>
      </w:r>
      <w:r>
        <w:rPr>
          <w:sz w:val="24"/>
        </w:rPr>
        <w:t>balance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table</w:t>
      </w:r>
    </w:p>
    <w:p w14:paraId="4C388081">
      <w:pPr>
        <w:pStyle w:val="10"/>
        <w:ind w:left="0" w:firstLine="0"/>
      </w:pPr>
    </w:p>
    <w:p w14:paraId="53D2D405">
      <w:pPr>
        <w:pStyle w:val="10"/>
        <w:spacing w:before="236"/>
        <w:ind w:left="0" w:firstLine="0"/>
      </w:pPr>
    </w:p>
    <w:p w14:paraId="0987A62F">
      <w:pPr>
        <w:pStyle w:val="5"/>
        <w:numPr>
          <w:ilvl w:val="0"/>
          <w:numId w:val="7"/>
        </w:numPr>
        <w:tabs>
          <w:tab w:val="left" w:pos="393"/>
        </w:tabs>
        <w:spacing w:before="0" w:after="0" w:line="240" w:lineRule="auto"/>
        <w:ind w:left="393" w:right="0" w:hanging="293"/>
        <w:jc w:val="left"/>
        <w:rPr>
          <w:u w:val="single"/>
        </w:rPr>
      </w:pPr>
      <w:r>
        <w:rPr>
          <w:spacing w:val="-12"/>
          <w:u w:val="single"/>
        </w:rPr>
        <w:t xml:space="preserve"> </w:t>
      </w:r>
      <w:r>
        <w:rPr>
          <w:u w:val="single"/>
        </w:rPr>
        <w:t>Data</w:t>
      </w:r>
      <w:r>
        <w:rPr>
          <w:spacing w:val="-7"/>
          <w:u w:val="single"/>
        </w:rPr>
        <w:t xml:space="preserve"> </w:t>
      </w:r>
      <w:r>
        <w:rPr>
          <w:u w:val="single"/>
        </w:rPr>
        <w:t>Design</w:t>
      </w:r>
      <w:r>
        <w:rPr>
          <w:spacing w:val="-8"/>
          <w:u w:val="single"/>
        </w:rPr>
        <w:t xml:space="preserve"> </w:t>
      </w:r>
      <w:r>
        <w:rPr>
          <w:u w:val="single"/>
        </w:rPr>
        <w:t>(Low-Level</w:t>
      </w:r>
      <w:r>
        <w:rPr>
          <w:spacing w:val="-8"/>
          <w:u w:val="single"/>
        </w:rPr>
        <w:t xml:space="preserve"> </w:t>
      </w:r>
      <w:r>
        <w:rPr>
          <w:spacing w:val="-2"/>
          <w:u w:val="single"/>
        </w:rPr>
        <w:t>Design)</w:t>
      </w:r>
    </w:p>
    <w:p w14:paraId="52ACEE36">
      <w:pPr>
        <w:pStyle w:val="7"/>
        <w:spacing w:before="280"/>
        <w:rPr>
          <w:u w:val="none"/>
        </w:rPr>
      </w:pPr>
      <w:r>
        <w:rPr>
          <w:rFonts w:ascii="Times New Roman"/>
          <w:spacing w:val="4"/>
          <w:u w:val="single"/>
        </w:rPr>
        <w:t xml:space="preserve"> </w:t>
      </w:r>
      <w:r>
        <w:rPr>
          <w:u w:val="single"/>
        </w:rPr>
        <w:t>7.1</w:t>
      </w:r>
      <w:r>
        <w:rPr>
          <w:spacing w:val="-3"/>
          <w:u w:val="single"/>
        </w:rPr>
        <w:t xml:space="preserve"> </w:t>
      </w:r>
      <w:r>
        <w:rPr>
          <w:u w:val="single"/>
        </w:rPr>
        <w:t>User</w:t>
      </w:r>
      <w:r>
        <w:rPr>
          <w:spacing w:val="-2"/>
          <w:u w:val="single"/>
        </w:rPr>
        <w:t xml:space="preserve"> Document</w:t>
      </w:r>
    </w:p>
    <w:p w14:paraId="7EC45A24">
      <w:pPr>
        <w:pStyle w:val="16"/>
        <w:numPr>
          <w:ilvl w:val="0"/>
          <w:numId w:val="18"/>
        </w:numPr>
        <w:tabs>
          <w:tab w:val="left" w:pos="651"/>
        </w:tabs>
        <w:spacing w:before="278" w:after="0" w:line="240" w:lineRule="auto"/>
        <w:ind w:left="651" w:right="0" w:hanging="551"/>
        <w:jc w:val="left"/>
        <w:rPr>
          <w:sz w:val="24"/>
        </w:rPr>
      </w:pPr>
      <w:r>
        <w:rPr>
          <w:spacing w:val="-2"/>
          <w:sz w:val="24"/>
        </w:rPr>
        <w:t>userId</w:t>
      </w:r>
    </w:p>
    <w:p w14:paraId="76B5BC5E">
      <w:pPr>
        <w:pStyle w:val="16"/>
        <w:numPr>
          <w:ilvl w:val="0"/>
          <w:numId w:val="18"/>
        </w:numPr>
        <w:tabs>
          <w:tab w:val="left" w:pos="651"/>
        </w:tabs>
        <w:spacing w:before="0" w:after="0" w:line="240" w:lineRule="auto"/>
        <w:ind w:left="651" w:right="0" w:hanging="551"/>
        <w:jc w:val="left"/>
        <w:rPr>
          <w:sz w:val="24"/>
        </w:rPr>
      </w:pPr>
      <w:r>
        <w:rPr>
          <w:spacing w:val="-4"/>
          <w:sz w:val="24"/>
        </w:rPr>
        <w:t>name</w:t>
      </w:r>
    </w:p>
    <w:p w14:paraId="564E5D87">
      <w:pPr>
        <w:pStyle w:val="16"/>
        <w:numPr>
          <w:ilvl w:val="0"/>
          <w:numId w:val="18"/>
        </w:numPr>
        <w:tabs>
          <w:tab w:val="left" w:pos="651"/>
        </w:tabs>
        <w:spacing w:before="2" w:after="0" w:line="240" w:lineRule="auto"/>
        <w:ind w:left="651" w:right="0" w:hanging="551"/>
        <w:jc w:val="left"/>
        <w:rPr>
          <w:sz w:val="24"/>
        </w:rPr>
      </w:pPr>
      <w:r>
        <w:rPr>
          <w:spacing w:val="-2"/>
          <w:sz w:val="24"/>
        </w:rPr>
        <w:t>email</w:t>
      </w:r>
    </w:p>
    <w:p w14:paraId="129ECF03">
      <w:pPr>
        <w:pStyle w:val="16"/>
        <w:numPr>
          <w:ilvl w:val="0"/>
          <w:numId w:val="18"/>
        </w:numPr>
        <w:tabs>
          <w:tab w:val="left" w:pos="651"/>
        </w:tabs>
        <w:spacing w:before="0" w:after="0" w:line="318" w:lineRule="exact"/>
        <w:ind w:left="651" w:right="0" w:hanging="551"/>
        <w:jc w:val="left"/>
        <w:rPr>
          <w:sz w:val="24"/>
        </w:rPr>
      </w:pPr>
      <w:r>
        <w:rPr>
          <w:sz w:val="24"/>
        </w:rPr>
        <w:t>password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(hashed)</w:t>
      </w:r>
    </w:p>
    <w:p w14:paraId="54DAE023">
      <w:pPr>
        <w:pStyle w:val="16"/>
        <w:numPr>
          <w:ilvl w:val="0"/>
          <w:numId w:val="18"/>
        </w:numPr>
        <w:tabs>
          <w:tab w:val="left" w:pos="651"/>
        </w:tabs>
        <w:spacing w:before="0" w:after="0" w:line="318" w:lineRule="exact"/>
        <w:ind w:left="651" w:right="0" w:hanging="551"/>
        <w:jc w:val="left"/>
        <w:rPr>
          <w:sz w:val="24"/>
        </w:rPr>
      </w:pPr>
      <w:r>
        <w:rPr>
          <w:spacing w:val="-4"/>
          <w:sz w:val="24"/>
        </w:rPr>
        <w:t>role</w:t>
      </w:r>
    </w:p>
    <w:p w14:paraId="0FADB479">
      <w:pPr>
        <w:pStyle w:val="16"/>
        <w:numPr>
          <w:ilvl w:val="0"/>
          <w:numId w:val="18"/>
        </w:numPr>
        <w:tabs>
          <w:tab w:val="left" w:pos="651"/>
        </w:tabs>
        <w:spacing w:before="0" w:after="0" w:line="240" w:lineRule="auto"/>
        <w:ind w:left="651" w:right="0" w:hanging="551"/>
        <w:jc w:val="left"/>
        <w:rPr>
          <w:sz w:val="24"/>
        </w:rPr>
      </w:pPr>
      <w:r>
        <w:rPr>
          <w:spacing w:val="-2"/>
          <w:sz w:val="24"/>
        </w:rPr>
        <w:t>status</w:t>
      </w:r>
    </w:p>
    <w:p w14:paraId="40735A7C">
      <w:pPr>
        <w:pStyle w:val="16"/>
        <w:numPr>
          <w:ilvl w:val="0"/>
          <w:numId w:val="18"/>
        </w:numPr>
        <w:tabs>
          <w:tab w:val="left" w:pos="651"/>
        </w:tabs>
        <w:spacing w:before="0" w:after="0" w:line="240" w:lineRule="auto"/>
        <w:ind w:left="651" w:right="0" w:hanging="551"/>
        <w:jc w:val="left"/>
        <w:rPr>
          <w:sz w:val="24"/>
        </w:rPr>
      </w:pPr>
      <w:r>
        <w:rPr>
          <w:spacing w:val="-2"/>
          <w:sz w:val="24"/>
        </w:rPr>
        <w:t>createdAt</w:t>
      </w:r>
    </w:p>
    <w:p w14:paraId="40E6AE24">
      <w:pPr>
        <w:pStyle w:val="7"/>
        <w:rPr>
          <w:u w:val="none"/>
        </w:rPr>
      </w:pPr>
      <w:r>
        <w:rPr>
          <w:u w:val="single"/>
        </w:rPr>
        <w:t>7.2</w:t>
      </w:r>
      <w:r>
        <w:rPr>
          <w:spacing w:val="-7"/>
          <w:u w:val="single"/>
        </w:rPr>
        <w:t xml:space="preserve"> </w:t>
      </w:r>
      <w:r>
        <w:rPr>
          <w:u w:val="single"/>
        </w:rPr>
        <w:t>Product</w:t>
      </w:r>
      <w:r>
        <w:rPr>
          <w:spacing w:val="-3"/>
          <w:u w:val="single"/>
        </w:rPr>
        <w:t xml:space="preserve"> </w:t>
      </w:r>
      <w:r>
        <w:rPr>
          <w:u w:val="single"/>
        </w:rPr>
        <w:t>(Loan)</w:t>
      </w:r>
      <w:r>
        <w:rPr>
          <w:spacing w:val="-6"/>
          <w:u w:val="single"/>
        </w:rPr>
        <w:t xml:space="preserve"> </w:t>
      </w:r>
      <w:r>
        <w:rPr>
          <w:spacing w:val="-2"/>
          <w:u w:val="single"/>
        </w:rPr>
        <w:t>Document</w:t>
      </w:r>
    </w:p>
    <w:p w14:paraId="34E20CD9">
      <w:pPr>
        <w:pStyle w:val="16"/>
        <w:numPr>
          <w:ilvl w:val="0"/>
          <w:numId w:val="19"/>
        </w:numPr>
        <w:tabs>
          <w:tab w:val="left" w:pos="519"/>
        </w:tabs>
        <w:spacing w:before="280" w:after="0" w:line="240" w:lineRule="auto"/>
        <w:ind w:left="519" w:right="0" w:hanging="419"/>
        <w:jc w:val="left"/>
        <w:rPr>
          <w:sz w:val="24"/>
        </w:rPr>
      </w:pPr>
      <w:r>
        <w:rPr>
          <w:sz w:val="24"/>
        </w:rPr>
        <w:t>·</w:t>
      </w:r>
      <w:r>
        <w:rPr>
          <w:spacing w:val="64"/>
          <w:sz w:val="24"/>
        </w:rPr>
        <w:t xml:space="preserve"> </w:t>
      </w:r>
      <w:r>
        <w:rPr>
          <w:spacing w:val="-2"/>
          <w:sz w:val="24"/>
        </w:rPr>
        <w:t>loanId</w:t>
      </w:r>
    </w:p>
    <w:p w14:paraId="4086A120">
      <w:pPr>
        <w:pStyle w:val="16"/>
        <w:numPr>
          <w:ilvl w:val="0"/>
          <w:numId w:val="19"/>
        </w:numPr>
        <w:tabs>
          <w:tab w:val="left" w:pos="519"/>
        </w:tabs>
        <w:spacing w:before="0" w:after="0" w:line="240" w:lineRule="auto"/>
        <w:ind w:left="519" w:right="0" w:hanging="419"/>
        <w:jc w:val="left"/>
        <w:rPr>
          <w:sz w:val="24"/>
        </w:rPr>
      </w:pPr>
      <w:r>
        <w:rPr>
          <w:sz w:val="24"/>
        </w:rPr>
        <w:t>·</w:t>
      </w:r>
      <w:r>
        <w:rPr>
          <w:spacing w:val="64"/>
          <w:sz w:val="24"/>
        </w:rPr>
        <w:t xml:space="preserve"> </w:t>
      </w:r>
      <w:r>
        <w:rPr>
          <w:spacing w:val="-2"/>
          <w:sz w:val="24"/>
        </w:rPr>
        <w:t>customerId</w:t>
      </w:r>
    </w:p>
    <w:p w14:paraId="2144D584">
      <w:pPr>
        <w:pStyle w:val="16"/>
        <w:numPr>
          <w:ilvl w:val="0"/>
          <w:numId w:val="19"/>
        </w:numPr>
        <w:tabs>
          <w:tab w:val="left" w:pos="519"/>
        </w:tabs>
        <w:spacing w:before="0" w:after="0" w:line="240" w:lineRule="auto"/>
        <w:ind w:left="519" w:right="0" w:hanging="419"/>
        <w:jc w:val="left"/>
        <w:rPr>
          <w:sz w:val="24"/>
        </w:rPr>
      </w:pPr>
      <w:r>
        <w:rPr>
          <w:sz w:val="24"/>
        </w:rPr>
        <w:t>·</w:t>
      </w:r>
      <w:r>
        <w:rPr>
          <w:spacing w:val="62"/>
          <w:sz w:val="24"/>
        </w:rPr>
        <w:t xml:space="preserve"> </w:t>
      </w:r>
      <w:r>
        <w:rPr>
          <w:spacing w:val="-2"/>
          <w:sz w:val="24"/>
        </w:rPr>
        <w:t>loanType</w:t>
      </w:r>
    </w:p>
    <w:p w14:paraId="1006D35A">
      <w:pPr>
        <w:pStyle w:val="16"/>
        <w:numPr>
          <w:ilvl w:val="0"/>
          <w:numId w:val="19"/>
        </w:numPr>
        <w:tabs>
          <w:tab w:val="left" w:pos="519"/>
        </w:tabs>
        <w:spacing w:before="0" w:after="0" w:line="240" w:lineRule="auto"/>
        <w:ind w:left="519" w:right="0" w:hanging="419"/>
        <w:jc w:val="left"/>
        <w:rPr>
          <w:sz w:val="24"/>
        </w:rPr>
      </w:pPr>
      <w:r>
        <w:rPr>
          <w:sz w:val="24"/>
        </w:rPr>
        <w:t>·</w:t>
      </w:r>
      <w:r>
        <w:rPr>
          <w:spacing w:val="62"/>
          <w:sz w:val="24"/>
        </w:rPr>
        <w:t xml:space="preserve"> </w:t>
      </w:r>
      <w:r>
        <w:rPr>
          <w:spacing w:val="-2"/>
          <w:sz w:val="24"/>
        </w:rPr>
        <w:t>principalAmount</w:t>
      </w:r>
    </w:p>
    <w:p w14:paraId="144B8942">
      <w:pPr>
        <w:pStyle w:val="16"/>
        <w:numPr>
          <w:ilvl w:val="0"/>
          <w:numId w:val="19"/>
        </w:numPr>
        <w:tabs>
          <w:tab w:val="left" w:pos="519"/>
        </w:tabs>
        <w:spacing w:before="0" w:after="0" w:line="240" w:lineRule="auto"/>
        <w:ind w:left="519" w:right="0" w:hanging="419"/>
        <w:jc w:val="left"/>
        <w:rPr>
          <w:sz w:val="24"/>
        </w:rPr>
      </w:pPr>
      <w:r>
        <w:rPr>
          <w:sz w:val="24"/>
        </w:rPr>
        <w:t>·</w:t>
      </w:r>
      <w:r>
        <w:rPr>
          <w:spacing w:val="64"/>
          <w:sz w:val="24"/>
        </w:rPr>
        <w:t xml:space="preserve"> </w:t>
      </w:r>
      <w:r>
        <w:rPr>
          <w:spacing w:val="-2"/>
          <w:sz w:val="24"/>
        </w:rPr>
        <w:t>interestRate</w:t>
      </w:r>
    </w:p>
    <w:p w14:paraId="7DCC56EB">
      <w:pPr>
        <w:pStyle w:val="16"/>
        <w:numPr>
          <w:ilvl w:val="0"/>
          <w:numId w:val="19"/>
        </w:numPr>
        <w:tabs>
          <w:tab w:val="left" w:pos="519"/>
        </w:tabs>
        <w:spacing w:before="81" w:after="0" w:line="240" w:lineRule="auto"/>
        <w:ind w:left="519" w:right="0" w:hanging="419"/>
        <w:jc w:val="left"/>
        <w:rPr>
          <w:sz w:val="24"/>
        </w:rPr>
      </w:pPr>
      <w:r>
        <w:rPr>
          <w:sz w:val="24"/>
        </w:rPr>
        <mc:AlternateContent>
          <mc:Choice Requires="wpg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304165</wp:posOffset>
                </wp:positionH>
                <wp:positionV relativeFrom="page">
                  <wp:posOffset>304800</wp:posOffset>
                </wp:positionV>
                <wp:extent cx="6951345" cy="10082530"/>
                <wp:effectExtent l="0" t="0" r="0" b="0"/>
                <wp:wrapNone/>
                <wp:docPr id="59" name="Group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1345" cy="10082530"/>
                          <a:chOff x="0" y="0"/>
                          <a:chExt cx="6951345" cy="1008253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9144"/>
                            <a:ext cx="6951345" cy="1000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345" h="10008870">
                                <a:moveTo>
                                  <a:pt x="0" y="0"/>
                                </a:moveTo>
                                <a:lnTo>
                                  <a:pt x="6950836" y="0"/>
                                </a:lnTo>
                              </a:path>
                              <a:path w="6951345" h="10008870">
                                <a:moveTo>
                                  <a:pt x="36576" y="10008870"/>
                                </a:moveTo>
                                <a:lnTo>
                                  <a:pt x="6895973" y="1000887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0" y="54864"/>
                            <a:ext cx="6951345" cy="1000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345" h="10008870">
                                <a:moveTo>
                                  <a:pt x="36576" y="0"/>
                                </a:moveTo>
                                <a:lnTo>
                                  <a:pt x="6895973" y="0"/>
                                </a:lnTo>
                              </a:path>
                              <a:path w="6951345" h="10008870">
                                <a:moveTo>
                                  <a:pt x="0" y="10008869"/>
                                </a:moveTo>
                                <a:lnTo>
                                  <a:pt x="6950836" y="10008869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9144" y="0"/>
                            <a:ext cx="6877684" cy="10082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684" h="10082530">
                                <a:moveTo>
                                  <a:pt x="0" y="0"/>
                                </a:moveTo>
                                <a:lnTo>
                                  <a:pt x="0" y="10082022"/>
                                </a:lnTo>
                              </a:path>
                              <a:path w="6877684" h="10082530">
                                <a:moveTo>
                                  <a:pt x="6877684" y="73152"/>
                                </a:moveTo>
                                <a:lnTo>
                                  <a:pt x="6877684" y="10027158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54864" y="18288"/>
                            <a:ext cx="6877684" cy="10064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684" h="10064115">
                                <a:moveTo>
                                  <a:pt x="0" y="18287"/>
                                </a:moveTo>
                                <a:lnTo>
                                  <a:pt x="0" y="10008869"/>
                                </a:lnTo>
                              </a:path>
                              <a:path w="6877684" h="10064115">
                                <a:moveTo>
                                  <a:pt x="6877685" y="0"/>
                                </a:moveTo>
                                <a:lnTo>
                                  <a:pt x="6877685" y="10063734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3.95pt;margin-top:24pt;height:793.9pt;width:547.35pt;mso-position-horizontal-relative:page;mso-position-vertical-relative:page;z-index:-251648000;mso-width-relative:page;mso-height-relative:page;" coordsize="6951345,10082530" o:gfxdata="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">
                <o:lock v:ext="edit" aspectratio="f"/>
                <v:shape id="Graphic 60" o:spid="_x0000_s1026" o:spt="100" style="position:absolute;left:0;top:9144;height:10008870;width:6951345;" filled="f" stroked="t" coordsize="6951345,10008870" o:gfxdata="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DymrbsAAADb&#10;AAAADwAAAAAAAAABACAAAAAiAAAAZHJzL2Rvd25yZXYueG1sUEsBAhQAFAAAAAgAh07iQDMvBZ47&#10;AAAAOQAAABAAAAAAAAAAAQAgAAAACgEAAGRycy9zaGFwZXhtbC54bWxQSwUGAAAAAAYABgBbAQAA&#10;tAMAAAAA&#10;" path="m0,0l6950836,0em36576,10008870l6895973,10008870e">
                  <v:fill on="f" focussize="0,0"/>
                  <v:stroke weight="1.44pt" color="#000000" joinstyle="round"/>
                  <v:imagedata o:title=""/>
                  <o:lock v:ext="edit" aspectratio="f"/>
                  <v:textbox inset="0mm,0mm,0mm,0mm"/>
                </v:shape>
                <v:shape id="Graphic 61" o:spid="_x0000_s1026" o:spt="100" style="position:absolute;left:0;top:54864;height:10008870;width:6951345;" filled="f" stroked="t" coordsize="6951345,10008870" o:gfxdata="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QbMWvQAA&#10;ANsAAAAPAAAAAAAAAAEAIAAAACIAAABkcnMvZG93bnJldi54bWxQSwECFAAUAAAACACHTuJAMy8F&#10;njsAAAA5AAAAEAAAAAAAAAABACAAAAAMAQAAZHJzL3NoYXBleG1sLnhtbFBLBQYAAAAABgAGAFsB&#10;AAC2AwAAAAA=&#10;" path="m36576,0l6895973,0em0,10008869l6950836,10008869e">
                  <v:fill on="f" focussize="0,0"/>
                  <v:stroke weight="2.88pt" color="#000000" joinstyle="round"/>
                  <v:imagedata o:title=""/>
                  <o:lock v:ext="edit" aspectratio="f"/>
                  <v:textbox inset="0mm,0mm,0mm,0mm"/>
                </v:shape>
                <v:shape id="Graphic 62" o:spid="_x0000_s1026" o:spt="100" style="position:absolute;left:9144;top:0;height:10082530;width:6877684;" filled="f" stroked="t" coordsize="6877684,10082530" o:gfxdata="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8umXrsAAADb&#10;AAAADwAAAAAAAAABACAAAAAiAAAAZHJzL2Rvd25yZXYueG1sUEsBAhQAFAAAAAgAh07iQDMvBZ47&#10;AAAAOQAAABAAAAAAAAAAAQAgAAAACgEAAGRycy9zaGFwZXhtbC54bWxQSwUGAAAAAAYABgBbAQAA&#10;tAMAAAAA&#10;" path="m0,0l0,10082022em6877684,73152l6877684,10027158e">
                  <v:fill on="f" focussize="0,0"/>
                  <v:stroke weight="1.44pt" color="#000000" joinstyle="round"/>
                  <v:imagedata o:title=""/>
                  <o:lock v:ext="edit" aspectratio="f"/>
                  <v:textbox inset="0mm,0mm,0mm,0mm"/>
                </v:shape>
                <v:shape id="Graphic 63" o:spid="_x0000_s1026" o:spt="100" style="position:absolute;left:54864;top:18288;height:10064115;width:6877684;" filled="f" stroked="t" coordsize="6877684,10064115" o:gfxdata="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FeaoK8AAAA&#10;2wAAAA8AAAAAAAAAAQAgAAAAIgAAAGRycy9kb3ducmV2LnhtbFBLAQIUABQAAAAIAIdO4kAzLwWe&#10;OwAAADkAAAAQAAAAAAAAAAEAIAAAAAsBAABkcnMvc2hhcGV4bWwueG1sUEsFBgAAAAAGAAYAWwEA&#10;ALUDAAAAAA==&#10;" path="m0,18287l0,10008869em6877685,0l6877685,10063734e">
                  <v:fill on="f" focussize="0,0"/>
                  <v:stroke weight="2.88pt" color="#000000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z w:val="24"/>
        </w:rPr>
        <w:t>·</w:t>
      </w:r>
      <w:r>
        <w:rPr>
          <w:spacing w:val="64"/>
          <w:sz w:val="24"/>
        </w:rPr>
        <w:t xml:space="preserve"> </w:t>
      </w:r>
      <w:r>
        <w:rPr>
          <w:spacing w:val="-2"/>
          <w:sz w:val="24"/>
        </w:rPr>
        <w:t>tenure</w:t>
      </w:r>
    </w:p>
    <w:p w14:paraId="171540E2">
      <w:pPr>
        <w:pStyle w:val="16"/>
        <w:numPr>
          <w:ilvl w:val="0"/>
          <w:numId w:val="19"/>
        </w:numPr>
        <w:tabs>
          <w:tab w:val="left" w:pos="519"/>
        </w:tabs>
        <w:spacing w:before="0" w:after="0" w:line="240" w:lineRule="auto"/>
        <w:ind w:left="519" w:right="0" w:hanging="419"/>
        <w:jc w:val="left"/>
        <w:rPr>
          <w:sz w:val="24"/>
        </w:rPr>
      </w:pPr>
      <w:r>
        <w:rPr>
          <w:sz w:val="24"/>
        </w:rPr>
        <w:t>·</w:t>
      </w:r>
      <w:r>
        <w:rPr>
          <w:spacing w:val="64"/>
          <w:sz w:val="24"/>
        </w:rPr>
        <w:t xml:space="preserve"> </w:t>
      </w:r>
      <w:r>
        <w:rPr>
          <w:spacing w:val="-2"/>
          <w:sz w:val="24"/>
        </w:rPr>
        <w:t>status</w:t>
      </w:r>
    </w:p>
    <w:p w14:paraId="796A2098">
      <w:pPr>
        <w:pStyle w:val="16"/>
        <w:numPr>
          <w:ilvl w:val="0"/>
          <w:numId w:val="19"/>
        </w:numPr>
        <w:tabs>
          <w:tab w:val="left" w:pos="519"/>
        </w:tabs>
        <w:spacing w:before="0" w:after="0" w:line="240" w:lineRule="auto"/>
        <w:ind w:left="519" w:right="0" w:hanging="419"/>
        <w:jc w:val="left"/>
        <w:rPr>
          <w:sz w:val="24"/>
        </w:rPr>
      </w:pPr>
      <w:r>
        <w:rPr>
          <w:sz w:val="24"/>
        </w:rPr>
        <w:t>·</w:t>
      </w:r>
      <w:r>
        <w:rPr>
          <w:spacing w:val="62"/>
          <w:sz w:val="24"/>
        </w:rPr>
        <w:t xml:space="preserve"> </w:t>
      </w:r>
      <w:r>
        <w:rPr>
          <w:spacing w:val="-2"/>
          <w:sz w:val="24"/>
        </w:rPr>
        <w:t>approvalRemarks</w:t>
      </w:r>
    </w:p>
    <w:p w14:paraId="18D96142">
      <w:pPr>
        <w:pStyle w:val="10"/>
        <w:spacing w:before="280"/>
        <w:ind w:left="100" w:firstLine="0"/>
      </w:pPr>
      <w:r>
        <w:rPr>
          <w:rFonts w:ascii="Times New Roman"/>
          <w:spacing w:val="68"/>
          <w:u w:val="single"/>
        </w:rPr>
        <w:t xml:space="preserve"> </w:t>
      </w:r>
      <w:r>
        <w:rPr>
          <w:u w:val="single"/>
        </w:rPr>
        <w:t>7.3</w:t>
      </w:r>
      <w:r>
        <w:rPr>
          <w:spacing w:val="-4"/>
          <w:u w:val="single"/>
        </w:rPr>
        <w:t xml:space="preserve"> </w:t>
      </w:r>
      <w:r>
        <w:rPr>
          <w:u w:val="single"/>
        </w:rPr>
        <w:t>Order</w:t>
      </w:r>
      <w:r>
        <w:rPr>
          <w:spacing w:val="-1"/>
          <w:u w:val="single"/>
        </w:rPr>
        <w:t xml:space="preserve"> </w:t>
      </w:r>
      <w:r>
        <w:rPr>
          <w:u w:val="single"/>
        </w:rPr>
        <w:t>(EMI)</w:t>
      </w:r>
      <w:r>
        <w:rPr>
          <w:spacing w:val="-1"/>
          <w:u w:val="single"/>
        </w:rPr>
        <w:t xml:space="preserve"> </w:t>
      </w:r>
      <w:r>
        <w:rPr>
          <w:spacing w:val="-2"/>
          <w:u w:val="single"/>
        </w:rPr>
        <w:t>Document</w:t>
      </w:r>
    </w:p>
    <w:p w14:paraId="5A31EE85">
      <w:pPr>
        <w:pStyle w:val="16"/>
        <w:numPr>
          <w:ilvl w:val="0"/>
          <w:numId w:val="19"/>
        </w:numPr>
        <w:tabs>
          <w:tab w:val="left" w:pos="519"/>
        </w:tabs>
        <w:spacing w:before="279" w:after="0" w:line="240" w:lineRule="auto"/>
        <w:ind w:left="519" w:right="0" w:hanging="419"/>
        <w:jc w:val="left"/>
        <w:rPr>
          <w:sz w:val="24"/>
        </w:rPr>
      </w:pPr>
      <w:r>
        <w:rPr>
          <w:sz w:val="24"/>
        </w:rPr>
        <w:t>·</w:t>
      </w:r>
      <w:r>
        <w:rPr>
          <w:spacing w:val="62"/>
          <w:sz w:val="24"/>
        </w:rPr>
        <w:t xml:space="preserve"> </w:t>
      </w:r>
      <w:r>
        <w:rPr>
          <w:spacing w:val="-4"/>
          <w:sz w:val="24"/>
        </w:rPr>
        <w:t>emiId</w:t>
      </w:r>
    </w:p>
    <w:p w14:paraId="00778913">
      <w:pPr>
        <w:pStyle w:val="16"/>
        <w:numPr>
          <w:ilvl w:val="0"/>
          <w:numId w:val="19"/>
        </w:numPr>
        <w:tabs>
          <w:tab w:val="left" w:pos="519"/>
        </w:tabs>
        <w:spacing w:before="2" w:after="0" w:line="240" w:lineRule="auto"/>
        <w:ind w:left="519" w:right="0" w:hanging="419"/>
        <w:jc w:val="left"/>
        <w:rPr>
          <w:sz w:val="24"/>
        </w:rPr>
      </w:pPr>
      <w:r>
        <w:rPr>
          <w:sz w:val="24"/>
        </w:rPr>
        <w:t>·</w:t>
      </w:r>
      <w:r>
        <w:rPr>
          <w:spacing w:val="64"/>
          <w:sz w:val="24"/>
        </w:rPr>
        <w:t xml:space="preserve"> </w:t>
      </w:r>
      <w:r>
        <w:rPr>
          <w:spacing w:val="-2"/>
          <w:sz w:val="24"/>
        </w:rPr>
        <w:t>loanId</w:t>
      </w:r>
    </w:p>
    <w:p w14:paraId="40DF2E6E">
      <w:pPr>
        <w:pStyle w:val="16"/>
        <w:numPr>
          <w:ilvl w:val="0"/>
          <w:numId w:val="19"/>
        </w:numPr>
        <w:tabs>
          <w:tab w:val="left" w:pos="519"/>
        </w:tabs>
        <w:spacing w:before="0" w:after="0" w:line="240" w:lineRule="auto"/>
        <w:ind w:left="519" w:right="0" w:hanging="419"/>
        <w:jc w:val="left"/>
        <w:rPr>
          <w:sz w:val="24"/>
        </w:rPr>
      </w:pPr>
      <w:r>
        <w:rPr>
          <w:sz w:val="24"/>
        </w:rPr>
        <w:t>·</w:t>
      </w:r>
      <w:r>
        <w:rPr>
          <w:spacing w:val="64"/>
          <w:sz w:val="24"/>
        </w:rPr>
        <w:t xml:space="preserve"> </w:t>
      </w:r>
      <w:r>
        <w:rPr>
          <w:spacing w:val="-2"/>
          <w:sz w:val="24"/>
        </w:rPr>
        <w:t>dueDate</w:t>
      </w:r>
    </w:p>
    <w:p w14:paraId="17E61A3B">
      <w:pPr>
        <w:pStyle w:val="16"/>
        <w:numPr>
          <w:ilvl w:val="0"/>
          <w:numId w:val="19"/>
        </w:numPr>
        <w:tabs>
          <w:tab w:val="left" w:pos="519"/>
        </w:tabs>
        <w:spacing w:before="0" w:after="0" w:line="240" w:lineRule="auto"/>
        <w:ind w:left="519" w:right="0" w:hanging="419"/>
        <w:jc w:val="left"/>
        <w:rPr>
          <w:sz w:val="24"/>
        </w:rPr>
      </w:pPr>
      <w:r>
        <w:rPr>
          <w:sz w:val="24"/>
        </w:rPr>
        <w:t>·</w:t>
      </w:r>
      <w:r>
        <w:rPr>
          <w:spacing w:val="64"/>
          <w:sz w:val="24"/>
        </w:rPr>
        <w:t xml:space="preserve"> </w:t>
      </w:r>
      <w:r>
        <w:rPr>
          <w:spacing w:val="-2"/>
          <w:sz w:val="24"/>
        </w:rPr>
        <w:t>emiAmount</w:t>
      </w:r>
    </w:p>
    <w:p w14:paraId="5CAF31DA">
      <w:pPr>
        <w:pStyle w:val="16"/>
        <w:numPr>
          <w:ilvl w:val="0"/>
          <w:numId w:val="19"/>
        </w:numPr>
        <w:tabs>
          <w:tab w:val="left" w:pos="519"/>
        </w:tabs>
        <w:spacing w:before="0" w:after="0" w:line="318" w:lineRule="exact"/>
        <w:ind w:left="519" w:right="0" w:hanging="419"/>
        <w:jc w:val="left"/>
        <w:rPr>
          <w:sz w:val="24"/>
        </w:rPr>
      </w:pPr>
      <w:r>
        <w:rPr>
          <w:sz w:val="24"/>
        </w:rPr>
        <w:t>·</w:t>
      </w:r>
      <w:r>
        <w:rPr>
          <w:spacing w:val="64"/>
          <w:sz w:val="24"/>
        </w:rPr>
        <w:t xml:space="preserve"> </w:t>
      </w:r>
      <w:r>
        <w:rPr>
          <w:spacing w:val="-2"/>
          <w:sz w:val="24"/>
        </w:rPr>
        <w:t>paidAmount</w:t>
      </w:r>
    </w:p>
    <w:p w14:paraId="7128577A">
      <w:pPr>
        <w:pStyle w:val="16"/>
        <w:numPr>
          <w:ilvl w:val="0"/>
          <w:numId w:val="19"/>
        </w:numPr>
        <w:tabs>
          <w:tab w:val="left" w:pos="519"/>
        </w:tabs>
        <w:spacing w:before="0" w:after="0" w:line="318" w:lineRule="exact"/>
        <w:ind w:left="519" w:right="0" w:hanging="419"/>
        <w:jc w:val="left"/>
        <w:rPr>
          <w:sz w:val="24"/>
        </w:rPr>
      </w:pPr>
      <w:r>
        <w:rPr>
          <w:sz w:val="24"/>
        </w:rPr>
        <w:t>·</w:t>
      </w:r>
      <w:r>
        <w:rPr>
          <w:spacing w:val="62"/>
          <w:sz w:val="24"/>
        </w:rPr>
        <w:t xml:space="preserve"> </w:t>
      </w:r>
      <w:r>
        <w:rPr>
          <w:spacing w:val="-2"/>
          <w:sz w:val="24"/>
        </w:rPr>
        <w:t>outstandingBalance</w:t>
      </w:r>
    </w:p>
    <w:p w14:paraId="4BC893E1">
      <w:pPr>
        <w:pStyle w:val="16"/>
        <w:numPr>
          <w:ilvl w:val="0"/>
          <w:numId w:val="19"/>
        </w:numPr>
        <w:tabs>
          <w:tab w:val="left" w:pos="519"/>
        </w:tabs>
        <w:spacing w:before="2" w:after="0" w:line="240" w:lineRule="auto"/>
        <w:ind w:left="519" w:right="0" w:hanging="419"/>
        <w:jc w:val="left"/>
        <w:rPr>
          <w:sz w:val="24"/>
        </w:rPr>
      </w:pPr>
      <w:r>
        <w:rPr>
          <w:sz w:val="24"/>
        </w:rPr>
        <w:t>·</w:t>
      </w:r>
      <w:r>
        <w:rPr>
          <w:spacing w:val="62"/>
          <w:sz w:val="24"/>
        </w:rPr>
        <w:t xml:space="preserve"> </w:t>
      </w:r>
      <w:r>
        <w:rPr>
          <w:spacing w:val="-2"/>
          <w:sz w:val="24"/>
        </w:rPr>
        <w:t>paymentStatus</w:t>
      </w:r>
    </w:p>
    <w:p w14:paraId="618D9E9D">
      <w:pPr>
        <w:pStyle w:val="5"/>
        <w:numPr>
          <w:ilvl w:val="0"/>
          <w:numId w:val="7"/>
        </w:numPr>
        <w:tabs>
          <w:tab w:val="left" w:pos="393"/>
        </w:tabs>
        <w:spacing w:before="275" w:after="0" w:line="240" w:lineRule="auto"/>
        <w:ind w:left="393" w:right="0" w:hanging="293"/>
        <w:jc w:val="left"/>
        <w:rPr>
          <w:u w:val="single"/>
        </w:rPr>
      </w:pPr>
      <w:r>
        <w:rPr>
          <w:spacing w:val="-4"/>
          <w:u w:val="single"/>
        </w:rPr>
        <w:t xml:space="preserve"> </w:t>
      </w:r>
      <w:r>
        <w:rPr>
          <w:u w:val="single"/>
        </w:rPr>
        <w:t>API</w:t>
      </w:r>
      <w:r>
        <w:rPr>
          <w:spacing w:val="-4"/>
          <w:u w:val="single"/>
        </w:rPr>
        <w:t xml:space="preserve"> </w:t>
      </w:r>
      <w:r>
        <w:rPr>
          <w:u w:val="single"/>
        </w:rPr>
        <w:t>Design</w:t>
      </w:r>
      <w:r>
        <w:rPr>
          <w:spacing w:val="-4"/>
          <w:u w:val="single"/>
        </w:rPr>
        <w:t xml:space="preserve"> </w:t>
      </w:r>
      <w:r>
        <w:rPr>
          <w:u w:val="single"/>
        </w:rPr>
        <w:t>&amp;</w:t>
      </w:r>
      <w:r>
        <w:rPr>
          <w:spacing w:val="-4"/>
          <w:u w:val="single"/>
        </w:rPr>
        <w:t xml:space="preserve"> </w:t>
      </w:r>
      <w:r>
        <w:rPr>
          <w:spacing w:val="-2"/>
          <w:u w:val="single"/>
        </w:rPr>
        <w:t>Validation</w:t>
      </w:r>
    </w:p>
    <w:p w14:paraId="2AEBF9A4">
      <w:pPr>
        <w:pStyle w:val="16"/>
        <w:numPr>
          <w:ilvl w:val="0"/>
          <w:numId w:val="20"/>
        </w:numPr>
        <w:tabs>
          <w:tab w:val="left" w:pos="651"/>
        </w:tabs>
        <w:spacing w:before="280" w:after="0" w:line="318" w:lineRule="exact"/>
        <w:ind w:left="651" w:right="0" w:hanging="551"/>
        <w:jc w:val="left"/>
        <w:rPr>
          <w:sz w:val="24"/>
        </w:rPr>
      </w:pPr>
      <w:r>
        <w:rPr>
          <w:sz w:val="24"/>
        </w:rPr>
        <w:t>RESTful</w:t>
      </w:r>
      <w:r>
        <w:rPr>
          <w:spacing w:val="-6"/>
          <w:sz w:val="24"/>
        </w:rPr>
        <w:t xml:space="preserve"> </w:t>
      </w:r>
      <w:r>
        <w:rPr>
          <w:sz w:val="24"/>
        </w:rPr>
        <w:t>conventions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followed</w:t>
      </w:r>
    </w:p>
    <w:p w14:paraId="68F1D1BE">
      <w:pPr>
        <w:pStyle w:val="16"/>
        <w:numPr>
          <w:ilvl w:val="0"/>
          <w:numId w:val="20"/>
        </w:numPr>
        <w:tabs>
          <w:tab w:val="left" w:pos="651"/>
        </w:tabs>
        <w:spacing w:before="0" w:after="0" w:line="318" w:lineRule="exact"/>
        <w:ind w:left="651" w:right="0" w:hanging="551"/>
        <w:jc w:val="left"/>
        <w:rPr>
          <w:sz w:val="24"/>
        </w:rPr>
      </w:pPr>
      <w:r>
        <w:rPr>
          <w:sz w:val="24"/>
        </w:rPr>
        <w:t>DTOs</w:t>
      </w:r>
      <w:r>
        <w:rPr>
          <w:spacing w:val="-4"/>
          <w:sz w:val="24"/>
        </w:rPr>
        <w:t xml:space="preserve"> </w:t>
      </w: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request/response</w:t>
      </w:r>
    </w:p>
    <w:p w14:paraId="64EE2577">
      <w:pPr>
        <w:pStyle w:val="16"/>
        <w:numPr>
          <w:ilvl w:val="0"/>
          <w:numId w:val="20"/>
        </w:numPr>
        <w:tabs>
          <w:tab w:val="left" w:pos="651"/>
        </w:tabs>
        <w:spacing w:before="0" w:after="0" w:line="240" w:lineRule="auto"/>
        <w:ind w:left="651" w:right="0" w:hanging="551"/>
        <w:jc w:val="left"/>
        <w:rPr>
          <w:sz w:val="24"/>
        </w:rPr>
      </w:pPr>
      <w:r>
        <w:rPr>
          <w:sz w:val="24"/>
        </w:rPr>
        <w:t>Input</w:t>
      </w:r>
      <w:r>
        <w:rPr>
          <w:spacing w:val="-3"/>
          <w:sz w:val="24"/>
        </w:rPr>
        <w:t xml:space="preserve"> </w:t>
      </w:r>
      <w:r>
        <w:rPr>
          <w:sz w:val="24"/>
        </w:rPr>
        <w:t>validation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@Valid</w:t>
      </w:r>
    </w:p>
    <w:p w14:paraId="3F5CF8CB">
      <w:pPr>
        <w:pStyle w:val="16"/>
        <w:numPr>
          <w:ilvl w:val="0"/>
          <w:numId w:val="20"/>
        </w:numPr>
        <w:tabs>
          <w:tab w:val="left" w:pos="651"/>
        </w:tabs>
        <w:spacing w:before="0" w:after="0" w:line="240" w:lineRule="auto"/>
        <w:ind w:left="651" w:right="0" w:hanging="551"/>
        <w:jc w:val="left"/>
        <w:rPr>
          <w:sz w:val="24"/>
        </w:rPr>
      </w:pPr>
      <w:r>
        <w:rPr>
          <w:sz w:val="24"/>
        </w:rPr>
        <w:t>Custom</w:t>
      </w:r>
      <w:r>
        <w:rPr>
          <w:spacing w:val="-9"/>
          <w:sz w:val="24"/>
        </w:rPr>
        <w:t xml:space="preserve"> </w:t>
      </w:r>
      <w:r>
        <w:rPr>
          <w:sz w:val="24"/>
        </w:rPr>
        <w:t>validators</w:t>
      </w:r>
      <w:r>
        <w:rPr>
          <w:spacing w:val="-4"/>
          <w:sz w:val="24"/>
        </w:rPr>
        <w:t xml:space="preserve"> for:</w:t>
      </w:r>
    </w:p>
    <w:p w14:paraId="0B770DBF">
      <w:pPr>
        <w:pStyle w:val="16"/>
        <w:numPr>
          <w:ilvl w:val="0"/>
          <w:numId w:val="20"/>
        </w:numPr>
        <w:tabs>
          <w:tab w:val="left" w:pos="651"/>
        </w:tabs>
        <w:spacing w:before="0" w:after="0" w:line="240" w:lineRule="auto"/>
        <w:ind w:left="651" w:right="0" w:hanging="551"/>
        <w:jc w:val="left"/>
        <w:rPr>
          <w:sz w:val="24"/>
        </w:rPr>
      </w:pPr>
      <w:r>
        <w:rPr>
          <w:sz w:val="24"/>
        </w:rPr>
        <w:t>Loan</w:t>
      </w:r>
      <w:r>
        <w:rPr>
          <w:spacing w:val="-4"/>
          <w:sz w:val="24"/>
        </w:rPr>
        <w:t xml:space="preserve"> </w:t>
      </w:r>
      <w:r>
        <w:rPr>
          <w:sz w:val="24"/>
        </w:rPr>
        <w:t>amount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limits</w:t>
      </w:r>
    </w:p>
    <w:p w14:paraId="3C58F94F">
      <w:pPr>
        <w:pStyle w:val="16"/>
        <w:numPr>
          <w:ilvl w:val="0"/>
          <w:numId w:val="20"/>
        </w:numPr>
        <w:tabs>
          <w:tab w:val="left" w:pos="651"/>
        </w:tabs>
        <w:spacing w:before="2" w:after="0" w:line="318" w:lineRule="exact"/>
        <w:ind w:left="651" w:right="0" w:hanging="551"/>
        <w:jc w:val="left"/>
        <w:rPr>
          <w:sz w:val="24"/>
        </w:rPr>
      </w:pPr>
      <w:r>
        <w:rPr>
          <w:sz w:val="24"/>
        </w:rPr>
        <w:t>Tenure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constraints</w:t>
      </w:r>
    </w:p>
    <w:p w14:paraId="345C277E">
      <w:pPr>
        <w:pStyle w:val="16"/>
        <w:numPr>
          <w:ilvl w:val="0"/>
          <w:numId w:val="20"/>
        </w:numPr>
        <w:tabs>
          <w:tab w:val="left" w:pos="584"/>
        </w:tabs>
        <w:spacing w:before="0" w:after="0" w:line="318" w:lineRule="exact"/>
        <w:ind w:left="584" w:right="0" w:hanging="484"/>
        <w:jc w:val="left"/>
        <w:rPr>
          <w:sz w:val="24"/>
        </w:rPr>
      </w:pPr>
      <w:r>
        <w:rPr>
          <w:sz w:val="24"/>
        </w:rPr>
        <w:t>·</w:t>
      </w:r>
      <w:r>
        <w:rPr>
          <w:spacing w:val="61"/>
          <w:sz w:val="24"/>
        </w:rPr>
        <w:t xml:space="preserve"> </w:t>
      </w:r>
      <w:r>
        <w:rPr>
          <w:sz w:val="24"/>
        </w:rPr>
        <w:t>EMI</w:t>
      </w:r>
      <w:r>
        <w:rPr>
          <w:spacing w:val="-1"/>
          <w:sz w:val="24"/>
        </w:rPr>
        <w:t xml:space="preserve"> </w:t>
      </w:r>
      <w:r>
        <w:rPr>
          <w:sz w:val="24"/>
        </w:rPr>
        <w:t>payment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rules</w:t>
      </w:r>
    </w:p>
    <w:p w14:paraId="2BCD6520">
      <w:pPr>
        <w:pStyle w:val="10"/>
        <w:ind w:left="0" w:firstLine="0"/>
      </w:pPr>
    </w:p>
    <w:p w14:paraId="1DB630B6">
      <w:pPr>
        <w:pStyle w:val="10"/>
        <w:spacing w:before="236"/>
        <w:ind w:left="0" w:firstLine="0"/>
      </w:pPr>
    </w:p>
    <w:p w14:paraId="5D0B67DF">
      <w:pPr>
        <w:pStyle w:val="5"/>
        <w:numPr>
          <w:ilvl w:val="0"/>
          <w:numId w:val="7"/>
        </w:numPr>
        <w:tabs>
          <w:tab w:val="left" w:pos="393"/>
        </w:tabs>
        <w:spacing w:before="0" w:after="0" w:line="240" w:lineRule="auto"/>
        <w:ind w:left="393" w:right="0" w:hanging="293"/>
        <w:jc w:val="left"/>
        <w:rPr>
          <w:u w:val="single"/>
        </w:rPr>
      </w:pPr>
      <w:r>
        <w:rPr>
          <w:spacing w:val="-10"/>
          <w:u w:val="single"/>
        </w:rPr>
        <w:t xml:space="preserve"> </w:t>
      </w:r>
      <w:r>
        <w:rPr>
          <w:u w:val="single"/>
        </w:rPr>
        <w:t>Error</w:t>
      </w:r>
      <w:r>
        <w:rPr>
          <w:spacing w:val="-5"/>
          <w:u w:val="single"/>
        </w:rPr>
        <w:t xml:space="preserve"> </w:t>
      </w:r>
      <w:r>
        <w:rPr>
          <w:u w:val="single"/>
        </w:rPr>
        <w:t>Handling</w:t>
      </w:r>
      <w:r>
        <w:rPr>
          <w:spacing w:val="-7"/>
          <w:u w:val="single"/>
        </w:rPr>
        <w:t xml:space="preserve"> </w:t>
      </w:r>
      <w:r>
        <w:rPr>
          <w:spacing w:val="-2"/>
          <w:u w:val="single"/>
        </w:rPr>
        <w:t>Strategy</w:t>
      </w:r>
    </w:p>
    <w:p w14:paraId="75F1FCFA">
      <w:pPr>
        <w:pStyle w:val="7"/>
        <w:numPr>
          <w:ilvl w:val="1"/>
          <w:numId w:val="7"/>
        </w:numPr>
        <w:tabs>
          <w:tab w:val="left" w:pos="435"/>
        </w:tabs>
        <w:spacing w:before="280" w:after="0" w:line="240" w:lineRule="auto"/>
        <w:ind w:left="435" w:right="0" w:hanging="335"/>
        <w:jc w:val="left"/>
        <w:rPr>
          <w:u w:val="single"/>
        </w:rPr>
      </w:pPr>
      <w:r>
        <w:rPr>
          <w:spacing w:val="-6"/>
          <w:u w:val="single"/>
        </w:rPr>
        <w:t xml:space="preserve"> </w:t>
      </w:r>
      <w:r>
        <w:rPr>
          <w:u w:val="single"/>
        </w:rPr>
        <w:t>Global</w:t>
      </w:r>
      <w:r>
        <w:rPr>
          <w:spacing w:val="-5"/>
          <w:u w:val="single"/>
        </w:rPr>
        <w:t xml:space="preserve"> </w:t>
      </w:r>
      <w:r>
        <w:rPr>
          <w:u w:val="single"/>
        </w:rPr>
        <w:t>Exception</w:t>
      </w:r>
      <w:r>
        <w:rPr>
          <w:spacing w:val="-5"/>
          <w:u w:val="single"/>
        </w:rPr>
        <w:t xml:space="preserve"> </w:t>
      </w:r>
      <w:r>
        <w:rPr>
          <w:spacing w:val="-2"/>
          <w:u w:val="single"/>
        </w:rPr>
        <w:t>Handling</w:t>
      </w:r>
    </w:p>
    <w:p w14:paraId="36E0FD93">
      <w:pPr>
        <w:pStyle w:val="16"/>
        <w:numPr>
          <w:ilvl w:val="2"/>
          <w:numId w:val="7"/>
        </w:numPr>
        <w:tabs>
          <w:tab w:val="left" w:pos="651"/>
        </w:tabs>
        <w:spacing w:before="278" w:after="0" w:line="240" w:lineRule="auto"/>
        <w:ind w:left="651" w:right="0" w:hanging="551"/>
        <w:jc w:val="left"/>
        <w:rPr>
          <w:sz w:val="24"/>
        </w:rPr>
      </w:pPr>
      <w:r>
        <w:rPr>
          <w:sz w:val="24"/>
        </w:rPr>
        <w:t>Centralized</w:t>
      </w:r>
      <w:r>
        <w:rPr>
          <w:spacing w:val="-6"/>
          <w:sz w:val="24"/>
        </w:rPr>
        <w:t xml:space="preserve"> </w:t>
      </w:r>
      <w:r>
        <w:rPr>
          <w:sz w:val="24"/>
        </w:rPr>
        <w:t>exception</w:t>
      </w:r>
      <w:r>
        <w:rPr>
          <w:spacing w:val="-4"/>
          <w:sz w:val="24"/>
        </w:rPr>
        <w:t xml:space="preserve"> </w:t>
      </w:r>
      <w:r>
        <w:rPr>
          <w:sz w:val="24"/>
        </w:rPr>
        <w:t>management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@ControllerAdvice</w:t>
      </w:r>
    </w:p>
    <w:p w14:paraId="052C95D2">
      <w:pPr>
        <w:pStyle w:val="16"/>
        <w:numPr>
          <w:ilvl w:val="2"/>
          <w:numId w:val="7"/>
        </w:numPr>
        <w:tabs>
          <w:tab w:val="left" w:pos="651"/>
        </w:tabs>
        <w:spacing w:before="2" w:after="0" w:line="240" w:lineRule="auto"/>
        <w:ind w:left="651" w:right="0" w:hanging="551"/>
        <w:jc w:val="left"/>
        <w:rPr>
          <w:sz w:val="24"/>
        </w:rPr>
      </w:pPr>
      <w:r>
        <w:rPr>
          <w:sz w:val="24"/>
        </w:rPr>
        <w:t>Custom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exceptions:</w:t>
      </w:r>
    </w:p>
    <w:p w14:paraId="29B62832">
      <w:pPr>
        <w:pStyle w:val="16"/>
        <w:numPr>
          <w:ilvl w:val="2"/>
          <w:numId w:val="7"/>
        </w:numPr>
        <w:tabs>
          <w:tab w:val="left" w:pos="651"/>
        </w:tabs>
        <w:spacing w:before="0" w:after="0" w:line="240" w:lineRule="auto"/>
        <w:ind w:left="651" w:right="0" w:hanging="551"/>
        <w:jc w:val="left"/>
        <w:rPr>
          <w:sz w:val="24"/>
        </w:rPr>
      </w:pPr>
      <w:r>
        <w:rPr>
          <w:spacing w:val="-2"/>
          <w:sz w:val="24"/>
        </w:rPr>
        <w:t>ResourceNotFoundException</w:t>
      </w:r>
    </w:p>
    <w:p w14:paraId="7EBCE806">
      <w:pPr>
        <w:pStyle w:val="16"/>
        <w:numPr>
          <w:ilvl w:val="2"/>
          <w:numId w:val="7"/>
        </w:numPr>
        <w:tabs>
          <w:tab w:val="left" w:pos="651"/>
        </w:tabs>
        <w:spacing w:before="0" w:after="0" w:line="240" w:lineRule="auto"/>
        <w:ind w:left="651" w:right="0" w:hanging="551"/>
        <w:jc w:val="left"/>
        <w:rPr>
          <w:sz w:val="24"/>
        </w:rPr>
      </w:pPr>
      <w:r>
        <w:rPr>
          <w:spacing w:val="-2"/>
          <w:sz w:val="24"/>
        </w:rPr>
        <w:t>ValidationException</w:t>
      </w:r>
    </w:p>
    <w:p w14:paraId="1BD0AA34">
      <w:pPr>
        <w:pStyle w:val="16"/>
        <w:numPr>
          <w:ilvl w:val="2"/>
          <w:numId w:val="7"/>
        </w:numPr>
        <w:tabs>
          <w:tab w:val="left" w:pos="651"/>
        </w:tabs>
        <w:spacing w:before="0" w:after="0" w:line="318" w:lineRule="exact"/>
        <w:ind w:left="651" w:right="0" w:hanging="551"/>
        <w:jc w:val="left"/>
        <w:rPr>
          <w:sz w:val="24"/>
        </w:rPr>
      </w:pPr>
      <w:r>
        <w:rPr>
          <w:spacing w:val="-2"/>
          <w:sz w:val="24"/>
        </w:rPr>
        <w:t>UnauthorizedAccessException</w:t>
      </w:r>
    </w:p>
    <w:p w14:paraId="6FDD1EFA">
      <w:pPr>
        <w:pStyle w:val="16"/>
        <w:numPr>
          <w:ilvl w:val="2"/>
          <w:numId w:val="7"/>
        </w:numPr>
        <w:tabs>
          <w:tab w:val="left" w:pos="651"/>
        </w:tabs>
        <w:spacing w:before="0" w:after="0" w:line="318" w:lineRule="exact"/>
        <w:ind w:left="651" w:right="0" w:hanging="551"/>
        <w:jc w:val="left"/>
        <w:rPr>
          <w:sz w:val="24"/>
        </w:rPr>
      </w:pPr>
      <w:r>
        <w:rPr>
          <w:sz w:val="24"/>
        </w:rPr>
        <w:t>Standardized</w:t>
      </w:r>
      <w:r>
        <w:rPr>
          <w:spacing w:val="-6"/>
          <w:sz w:val="24"/>
        </w:rPr>
        <w:t xml:space="preserve"> </w:t>
      </w:r>
      <w:r>
        <w:rPr>
          <w:sz w:val="24"/>
        </w:rPr>
        <w:t>error</w:t>
      </w:r>
      <w:r>
        <w:rPr>
          <w:spacing w:val="-8"/>
          <w:sz w:val="24"/>
        </w:rPr>
        <w:t xml:space="preserve"> </w:t>
      </w:r>
      <w:r>
        <w:rPr>
          <w:sz w:val="24"/>
        </w:rPr>
        <w:t>response</w:t>
      </w:r>
      <w:r>
        <w:rPr>
          <w:spacing w:val="-2"/>
          <w:sz w:val="24"/>
        </w:rPr>
        <w:t xml:space="preserve"> format:</w:t>
      </w:r>
    </w:p>
    <w:p w14:paraId="148BAB75">
      <w:pPr>
        <w:pStyle w:val="16"/>
        <w:numPr>
          <w:ilvl w:val="2"/>
          <w:numId w:val="7"/>
        </w:numPr>
        <w:tabs>
          <w:tab w:val="left" w:pos="651"/>
        </w:tabs>
        <w:spacing w:before="2" w:after="0" w:line="240" w:lineRule="auto"/>
        <w:ind w:left="651" w:right="0" w:hanging="551"/>
        <w:jc w:val="left"/>
        <w:rPr>
          <w:sz w:val="24"/>
        </w:rPr>
      </w:pPr>
      <w:r>
        <w:rPr>
          <w:spacing w:val="-2"/>
          <w:sz w:val="24"/>
        </w:rPr>
        <w:t>timestamp</w:t>
      </w:r>
    </w:p>
    <w:p w14:paraId="64B45A9F">
      <w:pPr>
        <w:pStyle w:val="16"/>
        <w:numPr>
          <w:ilvl w:val="2"/>
          <w:numId w:val="7"/>
        </w:numPr>
        <w:tabs>
          <w:tab w:val="left" w:pos="651"/>
        </w:tabs>
        <w:spacing w:before="0" w:after="0" w:line="240" w:lineRule="auto"/>
        <w:ind w:left="651" w:right="0" w:hanging="551"/>
        <w:jc w:val="left"/>
        <w:rPr>
          <w:sz w:val="24"/>
        </w:rPr>
      </w:pPr>
      <w:r>
        <w:rPr>
          <w:spacing w:val="-2"/>
          <w:sz w:val="24"/>
        </w:rPr>
        <w:t>status</w:t>
      </w:r>
    </w:p>
    <w:p w14:paraId="519A925B">
      <w:pPr>
        <w:pStyle w:val="16"/>
        <w:numPr>
          <w:ilvl w:val="2"/>
          <w:numId w:val="7"/>
        </w:numPr>
        <w:tabs>
          <w:tab w:val="left" w:pos="651"/>
        </w:tabs>
        <w:spacing w:before="0" w:after="0" w:line="240" w:lineRule="auto"/>
        <w:ind w:left="651" w:right="0" w:hanging="551"/>
        <w:jc w:val="left"/>
        <w:rPr>
          <w:sz w:val="24"/>
        </w:rPr>
      </w:pPr>
      <w:r>
        <w:rPr>
          <w:spacing w:val="-2"/>
          <w:sz w:val="24"/>
        </w:rPr>
        <w:t>errorCode</w:t>
      </w:r>
    </w:p>
    <w:p w14:paraId="6402C186">
      <w:pPr>
        <w:pStyle w:val="16"/>
        <w:numPr>
          <w:ilvl w:val="2"/>
          <w:numId w:val="7"/>
        </w:numPr>
        <w:tabs>
          <w:tab w:val="left" w:pos="651"/>
        </w:tabs>
        <w:spacing w:before="0" w:after="0" w:line="240" w:lineRule="auto"/>
        <w:ind w:left="651" w:right="0" w:hanging="551"/>
        <w:jc w:val="left"/>
        <w:rPr>
          <w:sz w:val="24"/>
        </w:rPr>
      </w:pPr>
      <w:r>
        <w:rPr>
          <w:spacing w:val="-2"/>
          <w:sz w:val="24"/>
        </w:rPr>
        <w:t>message</w:t>
      </w:r>
    </w:p>
    <w:p w14:paraId="20974CCF">
      <w:pPr>
        <w:pStyle w:val="16"/>
        <w:numPr>
          <w:ilvl w:val="2"/>
          <w:numId w:val="7"/>
        </w:numPr>
        <w:tabs>
          <w:tab w:val="left" w:pos="651"/>
        </w:tabs>
        <w:spacing w:before="0" w:after="0" w:line="240" w:lineRule="auto"/>
        <w:ind w:left="651" w:right="0" w:hanging="551"/>
        <w:jc w:val="left"/>
        <w:rPr>
          <w:sz w:val="24"/>
        </w:rPr>
      </w:pPr>
      <w:r>
        <w:rPr>
          <w:spacing w:val="-5"/>
          <w:sz w:val="24"/>
        </w:rPr>
        <w:t>Pat</w:t>
      </w:r>
    </w:p>
    <w:p w14:paraId="52AC4C8A">
      <w:pPr>
        <w:pStyle w:val="16"/>
        <w:spacing w:after="0" w:line="240" w:lineRule="auto"/>
        <w:jc w:val="left"/>
        <w:rPr>
          <w:sz w:val="24"/>
        </w:rPr>
        <w:sectPr>
          <w:pgSz w:w="11910" w:h="16840"/>
          <w:pgMar w:top="1340" w:right="850" w:bottom="280" w:left="170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4C65BC66">
      <w:pPr>
        <w:pStyle w:val="5"/>
        <w:numPr>
          <w:ilvl w:val="0"/>
          <w:numId w:val="7"/>
        </w:numPr>
        <w:tabs>
          <w:tab w:val="left" w:pos="546"/>
        </w:tabs>
        <w:spacing w:before="76" w:after="0" w:line="240" w:lineRule="auto"/>
        <w:ind w:left="546" w:right="0" w:hanging="446"/>
        <w:jc w:val="left"/>
        <w:rPr>
          <w:u w:val="single"/>
        </w:rPr>
      </w:pPr>
      <w:r>
        <mc:AlternateContent>
          <mc:Choice Requires="wpg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304165</wp:posOffset>
                </wp:positionH>
                <wp:positionV relativeFrom="page">
                  <wp:posOffset>304800</wp:posOffset>
                </wp:positionV>
                <wp:extent cx="6951345" cy="10082530"/>
                <wp:effectExtent l="0" t="0" r="0" b="0"/>
                <wp:wrapNone/>
                <wp:docPr id="64" name="Group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1345" cy="10082530"/>
                          <a:chOff x="0" y="0"/>
                          <a:chExt cx="6951345" cy="1008253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9144"/>
                            <a:ext cx="6951345" cy="1000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345" h="10008870">
                                <a:moveTo>
                                  <a:pt x="0" y="0"/>
                                </a:moveTo>
                                <a:lnTo>
                                  <a:pt x="6950836" y="0"/>
                                </a:lnTo>
                              </a:path>
                              <a:path w="6951345" h="10008870">
                                <a:moveTo>
                                  <a:pt x="36576" y="10008870"/>
                                </a:moveTo>
                                <a:lnTo>
                                  <a:pt x="6895973" y="1000887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0" y="54864"/>
                            <a:ext cx="6951345" cy="1000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345" h="10008870">
                                <a:moveTo>
                                  <a:pt x="36576" y="0"/>
                                </a:moveTo>
                                <a:lnTo>
                                  <a:pt x="6895973" y="0"/>
                                </a:lnTo>
                              </a:path>
                              <a:path w="6951345" h="10008870">
                                <a:moveTo>
                                  <a:pt x="0" y="10008869"/>
                                </a:moveTo>
                                <a:lnTo>
                                  <a:pt x="6950836" y="10008869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9144" y="0"/>
                            <a:ext cx="6877684" cy="10082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684" h="10082530">
                                <a:moveTo>
                                  <a:pt x="0" y="0"/>
                                </a:moveTo>
                                <a:lnTo>
                                  <a:pt x="0" y="10082022"/>
                                </a:lnTo>
                              </a:path>
                              <a:path w="6877684" h="10082530">
                                <a:moveTo>
                                  <a:pt x="6877684" y="73152"/>
                                </a:moveTo>
                                <a:lnTo>
                                  <a:pt x="6877684" y="10027158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4864" y="18288"/>
                            <a:ext cx="6877684" cy="10064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684" h="10064115">
                                <a:moveTo>
                                  <a:pt x="0" y="18287"/>
                                </a:moveTo>
                                <a:lnTo>
                                  <a:pt x="0" y="10008869"/>
                                </a:lnTo>
                              </a:path>
                              <a:path w="6877684" h="10064115">
                                <a:moveTo>
                                  <a:pt x="6877685" y="0"/>
                                </a:moveTo>
                                <a:lnTo>
                                  <a:pt x="6877685" y="10063734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3.95pt;margin-top:24pt;height:793.9pt;width:547.35pt;mso-position-horizontal-relative:page;mso-position-vertical-relative:page;z-index:-251646976;mso-width-relative:page;mso-height-relative:page;" coordsize="6951345,10082530" o:gfxdata="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">
                <o:lock v:ext="edit" aspectratio="f"/>
                <v:shape id="Graphic 65" o:spid="_x0000_s1026" o:spt="100" style="position:absolute;left:0;top:9144;height:10008870;width:6951345;" filled="f" stroked="t" coordsize="6951345,10008870" o:gfxdata="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EsFNb4A&#10;AADbAAAADwAAAAAAAAABACAAAAAiAAAAZHJzL2Rvd25yZXYueG1sUEsBAhQAFAAAAAgAh07iQDMv&#10;BZ47AAAAOQAAABAAAAAAAAAAAQAgAAAADQEAAGRycy9zaGFwZXhtbC54bWxQSwUGAAAAAAYABgBb&#10;AQAAtwMAAAAA&#10;" path="m0,0l6950836,0em36576,10008870l6895973,10008870e">
                  <v:fill on="f" focussize="0,0"/>
                  <v:stroke weight="1.44pt" color="#000000" joinstyle="round"/>
                  <v:imagedata o:title=""/>
                  <o:lock v:ext="edit" aspectratio="f"/>
                  <v:textbox inset="0mm,0mm,0mm,0mm"/>
                </v:shape>
                <v:shape id="Graphic 66" o:spid="_x0000_s1026" o:spt="100" style="position:absolute;left:0;top:54864;height:10008870;width:6951345;" filled="f" stroked="t" coordsize="6951345,10008870" o:gfxdata="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qCtivQAA&#10;ANsAAAAPAAAAAAAAAAEAIAAAACIAAABkcnMvZG93bnJldi54bWxQSwECFAAUAAAACACHTuJAMy8F&#10;njsAAAA5AAAAEAAAAAAAAAABACAAAAAMAQAAZHJzL3NoYXBleG1sLnhtbFBLBQYAAAAABgAGAFsB&#10;AAC2AwAAAAA=&#10;" path="m36576,0l6895973,0em0,10008869l6950836,10008869e">
                  <v:fill on="f" focussize="0,0"/>
                  <v:stroke weight="2.88pt" color="#000000" joinstyle="round"/>
                  <v:imagedata o:title=""/>
                  <o:lock v:ext="edit" aspectratio="f"/>
                  <v:textbox inset="0mm,0mm,0mm,0mm"/>
                </v:shape>
                <v:shape id="Graphic 67" o:spid="_x0000_s1026" o:spt="100" style="position:absolute;left:9144;top:0;height:10082530;width:6877684;" filled="f" stroked="t" coordsize="6877684,10082530" o:gfxdata="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+8Bca8AAAA&#10;2wAAAA8AAAAAAAAAAQAgAAAAIgAAAGRycy9kb3ducmV2LnhtbFBLAQIUABQAAAAIAIdO4kAzLwWe&#10;OwAAADkAAAAQAAAAAAAAAAEAIAAAAAsBAABkcnMvc2hhcGV4bWwueG1sUEsFBgAAAAAGAAYAWwEA&#10;ALUDAAAAAA==&#10;" path="m0,0l0,10082022em6877684,73152l6877684,10027158e">
                  <v:fill on="f" focussize="0,0"/>
                  <v:stroke weight="1.44pt" color="#000000" joinstyle="round"/>
                  <v:imagedata o:title=""/>
                  <o:lock v:ext="edit" aspectratio="f"/>
                  <v:textbox inset="0mm,0mm,0mm,0mm"/>
                </v:shape>
                <v:shape id="Graphic 68" o:spid="_x0000_s1026" o:spt="100" style="position:absolute;left:54864;top:18288;height:10064115;width:6877684;" filled="f" stroked="t" coordsize="6877684,10064115" o:gfxdata="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f/r487gAAADbAAAA&#10;DwAAAAAAAAABACAAAAAiAAAAZHJzL2Rvd25yZXYueG1sUEsBAhQAFAAAAAgAh07iQDMvBZ47AAAA&#10;OQAAABAAAAAAAAAAAQAgAAAABwEAAGRycy9zaGFwZXhtbC54bWxQSwUGAAAAAAYABgBbAQAAsQMA&#10;AAAA&#10;" path="m0,18287l0,10008869em6877685,0l6877685,10063734e">
                  <v:fill on="f" focussize="0,0"/>
                  <v:stroke weight="2.88pt" color="#000000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pacing w:val="-7"/>
          <w:u w:val="single"/>
        </w:rPr>
        <w:t xml:space="preserve"> </w:t>
      </w:r>
      <w:r>
        <w:rPr>
          <w:u w:val="single"/>
        </w:rPr>
        <w:t>Security</w:t>
      </w:r>
      <w:r>
        <w:rPr>
          <w:spacing w:val="-7"/>
          <w:u w:val="single"/>
        </w:rPr>
        <w:t xml:space="preserve"> </w:t>
      </w:r>
      <w:r>
        <w:rPr>
          <w:spacing w:val="-2"/>
          <w:u w:val="single"/>
        </w:rPr>
        <w:t>Design</w:t>
      </w:r>
    </w:p>
    <w:p w14:paraId="1B5679D1">
      <w:pPr>
        <w:pStyle w:val="16"/>
        <w:numPr>
          <w:ilvl w:val="0"/>
          <w:numId w:val="21"/>
        </w:numPr>
        <w:tabs>
          <w:tab w:val="left" w:pos="651"/>
        </w:tabs>
        <w:spacing w:before="278" w:after="0" w:line="240" w:lineRule="auto"/>
        <w:ind w:left="651" w:right="0" w:hanging="551"/>
        <w:jc w:val="left"/>
        <w:rPr>
          <w:sz w:val="24"/>
        </w:rPr>
      </w:pPr>
      <w:r>
        <w:rPr>
          <w:sz w:val="24"/>
        </w:rPr>
        <w:t>JWT-based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authentication</w:t>
      </w:r>
    </w:p>
    <w:p w14:paraId="1DE6BD65">
      <w:pPr>
        <w:pStyle w:val="16"/>
        <w:numPr>
          <w:ilvl w:val="0"/>
          <w:numId w:val="21"/>
        </w:numPr>
        <w:tabs>
          <w:tab w:val="left" w:pos="651"/>
        </w:tabs>
        <w:spacing w:before="0" w:after="0" w:line="240" w:lineRule="auto"/>
        <w:ind w:left="651" w:right="0" w:hanging="551"/>
        <w:jc w:val="left"/>
        <w:rPr>
          <w:sz w:val="24"/>
        </w:rPr>
      </w:pPr>
      <w:r>
        <w:rPr>
          <w:sz w:val="24"/>
        </w:rPr>
        <w:t>Stateless</w:t>
      </w:r>
      <w:r>
        <w:rPr>
          <w:spacing w:val="-5"/>
          <w:sz w:val="24"/>
        </w:rPr>
        <w:t xml:space="preserve"> </w:t>
      </w:r>
      <w:r>
        <w:rPr>
          <w:sz w:val="24"/>
        </w:rPr>
        <w:t>session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management</w:t>
      </w:r>
    </w:p>
    <w:p w14:paraId="3EC04660">
      <w:pPr>
        <w:pStyle w:val="16"/>
        <w:numPr>
          <w:ilvl w:val="0"/>
          <w:numId w:val="21"/>
        </w:numPr>
        <w:tabs>
          <w:tab w:val="left" w:pos="651"/>
        </w:tabs>
        <w:spacing w:before="0" w:after="0" w:line="240" w:lineRule="auto"/>
        <w:ind w:left="651" w:right="0" w:hanging="551"/>
        <w:jc w:val="left"/>
        <w:rPr>
          <w:sz w:val="24"/>
        </w:rPr>
      </w:pPr>
      <w:r>
        <w:rPr>
          <w:sz w:val="24"/>
        </w:rPr>
        <w:t>Role-based</w:t>
      </w:r>
      <w:r>
        <w:rPr>
          <w:spacing w:val="-7"/>
          <w:sz w:val="24"/>
        </w:rPr>
        <w:t xml:space="preserve"> </w:t>
      </w:r>
      <w:r>
        <w:rPr>
          <w:sz w:val="24"/>
        </w:rPr>
        <w:t>access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control</w:t>
      </w:r>
    </w:p>
    <w:p w14:paraId="67CCC209">
      <w:pPr>
        <w:pStyle w:val="16"/>
        <w:numPr>
          <w:ilvl w:val="0"/>
          <w:numId w:val="21"/>
        </w:numPr>
        <w:tabs>
          <w:tab w:val="left" w:pos="651"/>
        </w:tabs>
        <w:spacing w:before="0" w:after="0" w:line="240" w:lineRule="auto"/>
        <w:ind w:left="651" w:right="0" w:hanging="551"/>
        <w:jc w:val="left"/>
        <w:rPr>
          <w:sz w:val="24"/>
        </w:rPr>
      </w:pPr>
      <w:r>
        <w:rPr>
          <w:sz w:val="24"/>
        </w:rPr>
        <w:t>Password</w:t>
      </w:r>
      <w:r>
        <w:rPr>
          <w:spacing w:val="-6"/>
          <w:sz w:val="24"/>
        </w:rPr>
        <w:t xml:space="preserve"> </w:t>
      </w:r>
      <w:r>
        <w:rPr>
          <w:sz w:val="24"/>
        </w:rPr>
        <w:t>hashing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BCrypt</w:t>
      </w:r>
    </w:p>
    <w:p w14:paraId="567CE5A4">
      <w:pPr>
        <w:pStyle w:val="16"/>
        <w:numPr>
          <w:ilvl w:val="0"/>
          <w:numId w:val="21"/>
        </w:numPr>
        <w:tabs>
          <w:tab w:val="left" w:pos="651"/>
        </w:tabs>
        <w:spacing w:before="0" w:after="0" w:line="240" w:lineRule="auto"/>
        <w:ind w:left="651" w:right="0" w:hanging="551"/>
        <w:jc w:val="left"/>
        <w:rPr>
          <w:sz w:val="24"/>
        </w:rPr>
      </w:pPr>
      <w:r>
        <w:rPr>
          <w:sz w:val="24"/>
        </w:rPr>
        <w:t>Secured</w:t>
      </w:r>
      <w:r>
        <w:rPr>
          <w:spacing w:val="-6"/>
          <w:sz w:val="24"/>
        </w:rPr>
        <w:t xml:space="preserve"> </w:t>
      </w:r>
      <w:r>
        <w:rPr>
          <w:sz w:val="24"/>
        </w:rPr>
        <w:t>endpoints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method-level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authorization</w:t>
      </w:r>
    </w:p>
    <w:p w14:paraId="004AF0B7">
      <w:pPr>
        <w:pStyle w:val="16"/>
        <w:numPr>
          <w:ilvl w:val="0"/>
          <w:numId w:val="21"/>
        </w:numPr>
        <w:tabs>
          <w:tab w:val="left" w:pos="651"/>
        </w:tabs>
        <w:spacing w:before="0" w:after="0" w:line="240" w:lineRule="auto"/>
        <w:ind w:left="651" w:right="0" w:hanging="551"/>
        <w:jc w:val="left"/>
        <w:rPr>
          <w:sz w:val="24"/>
        </w:rPr>
      </w:pPr>
      <w:r>
        <w:rPr>
          <w:sz w:val="24"/>
        </w:rPr>
        <w:t>HTTP</w:t>
      </w:r>
      <w:r>
        <w:rPr>
          <w:spacing w:val="-5"/>
          <w:sz w:val="24"/>
        </w:rPr>
        <w:t xml:space="preserve"> </w:t>
      </w:r>
      <w:r>
        <w:rPr>
          <w:sz w:val="24"/>
        </w:rPr>
        <w:t>interceptors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token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propagation</w:t>
      </w:r>
    </w:p>
    <w:p w14:paraId="2F51FE6A">
      <w:pPr>
        <w:pStyle w:val="10"/>
        <w:ind w:left="0" w:firstLine="0"/>
      </w:pPr>
    </w:p>
    <w:p w14:paraId="391BD7F1">
      <w:pPr>
        <w:pStyle w:val="10"/>
        <w:spacing w:before="235"/>
        <w:ind w:left="0" w:firstLine="0"/>
      </w:pPr>
    </w:p>
    <w:p w14:paraId="4C7EE274">
      <w:pPr>
        <w:pStyle w:val="5"/>
        <w:numPr>
          <w:ilvl w:val="0"/>
          <w:numId w:val="7"/>
        </w:numPr>
        <w:tabs>
          <w:tab w:val="left" w:pos="598"/>
        </w:tabs>
        <w:spacing w:before="1" w:after="0" w:line="240" w:lineRule="auto"/>
        <w:ind w:left="598" w:right="0" w:hanging="498"/>
        <w:jc w:val="left"/>
        <w:rPr>
          <w:u w:val="none"/>
        </w:rPr>
      </w:pPr>
      <w:r>
        <w:rPr>
          <w:spacing w:val="-2"/>
          <w:u w:val="single"/>
        </w:rPr>
        <w:t>Non-Functional</w:t>
      </w:r>
      <w:r>
        <w:rPr>
          <w:spacing w:val="4"/>
          <w:u w:val="single"/>
        </w:rPr>
        <w:t xml:space="preserve"> </w:t>
      </w:r>
      <w:r>
        <w:rPr>
          <w:spacing w:val="-2"/>
          <w:u w:val="single"/>
        </w:rPr>
        <w:t>Requirements</w:t>
      </w:r>
    </w:p>
    <w:p w14:paraId="08AFF01F">
      <w:pPr>
        <w:pStyle w:val="16"/>
        <w:numPr>
          <w:ilvl w:val="0"/>
          <w:numId w:val="22"/>
        </w:numPr>
        <w:tabs>
          <w:tab w:val="left" w:pos="519"/>
        </w:tabs>
        <w:spacing w:before="280" w:after="0" w:line="240" w:lineRule="auto"/>
        <w:ind w:left="519" w:right="0" w:hanging="419"/>
        <w:jc w:val="left"/>
        <w:rPr>
          <w:sz w:val="24"/>
        </w:rPr>
      </w:pPr>
      <w:r>
        <w:rPr>
          <w:sz w:val="24"/>
        </w:rPr>
        <w:t>Scalability:</w:t>
      </w:r>
      <w:r>
        <w:rPr>
          <w:spacing w:val="-10"/>
          <w:sz w:val="24"/>
        </w:rPr>
        <w:t xml:space="preserve"> </w:t>
      </w:r>
      <w:r>
        <w:rPr>
          <w:sz w:val="24"/>
        </w:rPr>
        <w:t>Horizontally</w:t>
      </w:r>
      <w:r>
        <w:rPr>
          <w:spacing w:val="-7"/>
          <w:sz w:val="24"/>
        </w:rPr>
        <w:t xml:space="preserve"> </w:t>
      </w:r>
      <w:r>
        <w:rPr>
          <w:sz w:val="24"/>
        </w:rPr>
        <w:t>scalable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services</w:t>
      </w:r>
    </w:p>
    <w:p w14:paraId="7E0C4DD2">
      <w:pPr>
        <w:pStyle w:val="16"/>
        <w:numPr>
          <w:ilvl w:val="0"/>
          <w:numId w:val="22"/>
        </w:numPr>
        <w:tabs>
          <w:tab w:val="left" w:pos="519"/>
        </w:tabs>
        <w:spacing w:before="0" w:after="0" w:line="240" w:lineRule="auto"/>
        <w:ind w:left="519" w:right="0" w:hanging="419"/>
        <w:jc w:val="left"/>
        <w:rPr>
          <w:sz w:val="24"/>
        </w:rPr>
      </w:pPr>
      <w:r>
        <w:rPr>
          <w:sz w:val="24"/>
        </w:rPr>
        <w:t>Security:</w:t>
      </w:r>
      <w:r>
        <w:rPr>
          <w:spacing w:val="-6"/>
          <w:sz w:val="24"/>
        </w:rPr>
        <w:t xml:space="preserve"> </w:t>
      </w:r>
      <w:r>
        <w:rPr>
          <w:sz w:val="24"/>
        </w:rPr>
        <w:t>Encrypted</w:t>
      </w:r>
      <w:r>
        <w:rPr>
          <w:spacing w:val="-5"/>
          <w:sz w:val="24"/>
        </w:rPr>
        <w:t xml:space="preserve"> </w:t>
      </w:r>
      <w:r>
        <w:rPr>
          <w:sz w:val="24"/>
        </w:rPr>
        <w:t>credentials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secure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APIs</w:t>
      </w:r>
    </w:p>
    <w:p w14:paraId="13E2002A">
      <w:pPr>
        <w:pStyle w:val="16"/>
        <w:numPr>
          <w:ilvl w:val="0"/>
          <w:numId w:val="22"/>
        </w:numPr>
        <w:tabs>
          <w:tab w:val="left" w:pos="519"/>
        </w:tabs>
        <w:spacing w:before="0" w:after="0" w:line="240" w:lineRule="auto"/>
        <w:ind w:left="519" w:right="0" w:hanging="419"/>
        <w:jc w:val="left"/>
        <w:rPr>
          <w:sz w:val="24"/>
        </w:rPr>
      </w:pPr>
      <w:r>
        <w:rPr>
          <w:sz w:val="24"/>
        </w:rPr>
        <w:t>Performance:</w:t>
      </w:r>
      <w:r>
        <w:rPr>
          <w:spacing w:val="-8"/>
          <w:sz w:val="24"/>
        </w:rPr>
        <w:t xml:space="preserve"> </w:t>
      </w:r>
      <w:r>
        <w:rPr>
          <w:sz w:val="24"/>
        </w:rPr>
        <w:t>Optimized</w:t>
      </w:r>
      <w:r>
        <w:rPr>
          <w:spacing w:val="-5"/>
          <w:sz w:val="24"/>
        </w:rPr>
        <w:t xml:space="preserve"> </w:t>
      </w:r>
      <w:r>
        <w:rPr>
          <w:sz w:val="24"/>
        </w:rPr>
        <w:t>queries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pagination</w:t>
      </w:r>
    </w:p>
    <w:p w14:paraId="4EBBBCB3">
      <w:pPr>
        <w:pStyle w:val="16"/>
        <w:numPr>
          <w:ilvl w:val="0"/>
          <w:numId w:val="22"/>
        </w:numPr>
        <w:tabs>
          <w:tab w:val="left" w:pos="519"/>
        </w:tabs>
        <w:spacing w:before="0" w:after="0" w:line="240" w:lineRule="auto"/>
        <w:ind w:left="519" w:right="0" w:hanging="419"/>
        <w:jc w:val="left"/>
        <w:rPr>
          <w:sz w:val="24"/>
        </w:rPr>
      </w:pPr>
      <w:r>
        <w:rPr>
          <w:sz w:val="24"/>
        </w:rPr>
        <w:t>Maintainability:</w:t>
      </w:r>
      <w:r>
        <w:rPr>
          <w:spacing w:val="-6"/>
          <w:sz w:val="24"/>
        </w:rPr>
        <w:t xml:space="preserve"> </w:t>
      </w:r>
      <w:r>
        <w:rPr>
          <w:sz w:val="24"/>
        </w:rPr>
        <w:t>Clean</w:t>
      </w:r>
      <w:r>
        <w:rPr>
          <w:spacing w:val="-7"/>
          <w:sz w:val="24"/>
        </w:rPr>
        <w:t xml:space="preserve"> </w:t>
      </w:r>
      <w:r>
        <w:rPr>
          <w:sz w:val="24"/>
        </w:rPr>
        <w:t>layered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architecture</w:t>
      </w:r>
    </w:p>
    <w:p w14:paraId="55167416">
      <w:pPr>
        <w:pStyle w:val="16"/>
        <w:numPr>
          <w:ilvl w:val="0"/>
          <w:numId w:val="22"/>
        </w:numPr>
        <w:tabs>
          <w:tab w:val="left" w:pos="519"/>
        </w:tabs>
        <w:spacing w:before="0" w:after="0" w:line="240" w:lineRule="auto"/>
        <w:ind w:left="519" w:right="0" w:hanging="419"/>
        <w:jc w:val="left"/>
        <w:rPr>
          <w:sz w:val="24"/>
        </w:rPr>
      </w:pPr>
      <w:r>
        <w:rPr>
          <w:sz w:val="24"/>
        </w:rPr>
        <w:t>Availability:</w:t>
      </w:r>
      <w:r>
        <w:rPr>
          <w:spacing w:val="-7"/>
          <w:sz w:val="24"/>
        </w:rPr>
        <w:t xml:space="preserve"> </w:t>
      </w:r>
      <w:r>
        <w:rPr>
          <w:sz w:val="24"/>
        </w:rPr>
        <w:t>Fault-tolerant</w:t>
      </w:r>
      <w:r>
        <w:rPr>
          <w:spacing w:val="-8"/>
          <w:sz w:val="24"/>
        </w:rPr>
        <w:t xml:space="preserve"> </w:t>
      </w:r>
      <w:r>
        <w:rPr>
          <w:sz w:val="24"/>
        </w:rPr>
        <w:t>stateless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services</w:t>
      </w:r>
    </w:p>
    <w:p w14:paraId="2EA0CB20">
      <w:pPr>
        <w:pStyle w:val="16"/>
        <w:numPr>
          <w:ilvl w:val="0"/>
          <w:numId w:val="22"/>
        </w:numPr>
        <w:tabs>
          <w:tab w:val="left" w:pos="519"/>
        </w:tabs>
        <w:spacing w:before="0" w:after="0" w:line="240" w:lineRule="auto"/>
        <w:ind w:left="519" w:right="0" w:hanging="419"/>
        <w:jc w:val="left"/>
      </w:pPr>
      <w:r>
        <w:rPr>
          <w:sz w:val="24"/>
        </w:rPr>
        <w:t>Auditability:</w:t>
      </w:r>
      <w:r>
        <w:rPr>
          <w:spacing w:val="-5"/>
          <w:sz w:val="24"/>
        </w:rPr>
        <w:t xml:space="preserve"> </w:t>
      </w:r>
      <w:r>
        <w:rPr>
          <w:sz w:val="24"/>
        </w:rPr>
        <w:t>Complete</w:t>
      </w:r>
      <w:r>
        <w:rPr>
          <w:spacing w:val="-6"/>
          <w:sz w:val="24"/>
        </w:rPr>
        <w:t xml:space="preserve"> </w:t>
      </w:r>
      <w:r>
        <w:rPr>
          <w:sz w:val="24"/>
        </w:rPr>
        <w:t>loan</w:t>
      </w:r>
      <w:r>
        <w:rPr>
          <w:spacing w:val="-6"/>
          <w:sz w:val="24"/>
        </w:rPr>
        <w:t xml:space="preserve"> </w:t>
      </w:r>
      <w:r>
        <w:rPr>
          <w:sz w:val="24"/>
        </w:rPr>
        <w:t>lifecycle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traceability</w:t>
      </w:r>
    </w:p>
    <w:p w14:paraId="78DDA303">
      <w:pPr>
        <w:pStyle w:val="10"/>
        <w:spacing w:before="89"/>
        <w:ind w:left="0" w:firstLine="0"/>
      </w:pPr>
    </w:p>
    <w:p w14:paraId="3C658AA4">
      <w:pPr>
        <w:pStyle w:val="5"/>
        <w:numPr>
          <w:ilvl w:val="0"/>
          <w:numId w:val="7"/>
        </w:numPr>
        <w:tabs>
          <w:tab w:val="left" w:pos="546"/>
        </w:tabs>
        <w:spacing w:before="0" w:after="0" w:line="240" w:lineRule="auto"/>
        <w:ind w:left="546" w:right="0" w:hanging="446"/>
        <w:jc w:val="left"/>
        <w:rPr>
          <w:u w:val="single"/>
        </w:rPr>
      </w:pPr>
      <w:r>
        <w:rPr>
          <w:spacing w:val="-6"/>
          <w:u w:val="single"/>
        </w:rPr>
        <w:t xml:space="preserve"> </w:t>
      </w:r>
      <w:r>
        <w:rPr>
          <w:u w:val="single"/>
        </w:rPr>
        <w:t>Testing</w:t>
      </w:r>
      <w:r>
        <w:rPr>
          <w:spacing w:val="-6"/>
          <w:u w:val="single"/>
        </w:rPr>
        <w:t xml:space="preserve"> </w:t>
      </w:r>
      <w:r>
        <w:rPr>
          <w:spacing w:val="-2"/>
          <w:u w:val="single"/>
        </w:rPr>
        <w:t>Strategy</w:t>
      </w:r>
    </w:p>
    <w:p w14:paraId="21362A2F">
      <w:pPr>
        <w:pStyle w:val="7"/>
        <w:spacing w:before="277"/>
        <w:rPr>
          <w:u w:val="none"/>
        </w:rPr>
      </w:pPr>
      <w:r>
        <w:rPr>
          <w:rFonts w:ascii="Times New Roman"/>
          <w:spacing w:val="45"/>
          <w:w w:val="150"/>
          <w:u w:val="single"/>
        </w:rPr>
        <w:t xml:space="preserve"> </w:t>
      </w:r>
      <w:r>
        <w:rPr>
          <w:u w:val="single"/>
        </w:rPr>
        <w:t>12.1</w:t>
      </w:r>
      <w:r>
        <w:rPr>
          <w:spacing w:val="-2"/>
          <w:u w:val="single"/>
        </w:rPr>
        <w:t xml:space="preserve"> </w:t>
      </w:r>
      <w:r>
        <w:rPr>
          <w:u w:val="single"/>
        </w:rPr>
        <w:t>Unit</w:t>
      </w:r>
      <w:r>
        <w:rPr>
          <w:spacing w:val="-4"/>
          <w:u w:val="single"/>
        </w:rPr>
        <w:t xml:space="preserve"> </w:t>
      </w:r>
      <w:r>
        <w:rPr>
          <w:spacing w:val="-2"/>
          <w:u w:val="single"/>
        </w:rPr>
        <w:t>Testing</w:t>
      </w:r>
    </w:p>
    <w:p w14:paraId="51E5B8D0">
      <w:pPr>
        <w:pStyle w:val="16"/>
        <w:numPr>
          <w:ilvl w:val="0"/>
          <w:numId w:val="23"/>
        </w:numPr>
        <w:tabs>
          <w:tab w:val="left" w:pos="651"/>
        </w:tabs>
        <w:spacing w:before="281" w:after="0" w:line="240" w:lineRule="auto"/>
        <w:ind w:left="651" w:right="0" w:hanging="551"/>
        <w:jc w:val="left"/>
        <w:rPr>
          <w:sz w:val="24"/>
        </w:rPr>
      </w:pPr>
      <w:r>
        <w:rPr>
          <w:sz w:val="24"/>
        </w:rPr>
        <w:t>Service-layer</w:t>
      </w:r>
      <w:r>
        <w:rPr>
          <w:spacing w:val="-4"/>
          <w:sz w:val="24"/>
        </w:rPr>
        <w:t xml:space="preserve"> </w:t>
      </w:r>
      <w:r>
        <w:rPr>
          <w:sz w:val="24"/>
        </w:rPr>
        <w:t>tests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JUnit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Mockito</w:t>
      </w:r>
    </w:p>
    <w:p w14:paraId="77AF6334">
      <w:pPr>
        <w:pStyle w:val="16"/>
        <w:numPr>
          <w:ilvl w:val="0"/>
          <w:numId w:val="23"/>
        </w:numPr>
        <w:tabs>
          <w:tab w:val="left" w:pos="651"/>
        </w:tabs>
        <w:spacing w:before="0" w:after="0" w:line="240" w:lineRule="auto"/>
        <w:ind w:left="651" w:right="0" w:hanging="551"/>
        <w:jc w:val="left"/>
        <w:rPr>
          <w:sz w:val="24"/>
        </w:rPr>
      </w:pPr>
      <w:r>
        <w:rPr>
          <w:sz w:val="24"/>
        </w:rPr>
        <w:t>Mocked</w:t>
      </w:r>
      <w:r>
        <w:rPr>
          <w:spacing w:val="-6"/>
          <w:sz w:val="24"/>
        </w:rPr>
        <w:t xml:space="preserve"> </w:t>
      </w:r>
      <w:r>
        <w:rPr>
          <w:sz w:val="24"/>
        </w:rPr>
        <w:t>repositories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external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dependencies</w:t>
      </w:r>
    </w:p>
    <w:p w14:paraId="062B3777">
      <w:pPr>
        <w:pStyle w:val="10"/>
        <w:ind w:left="0" w:firstLine="0"/>
      </w:pPr>
    </w:p>
    <w:p w14:paraId="40F022B2">
      <w:pPr>
        <w:pStyle w:val="10"/>
        <w:spacing w:before="242"/>
        <w:ind w:left="0" w:firstLine="0"/>
      </w:pPr>
    </w:p>
    <w:p w14:paraId="6E5FF84D">
      <w:pPr>
        <w:pStyle w:val="10"/>
        <w:ind w:left="100" w:firstLine="0"/>
      </w:pPr>
      <w:r>
        <w:rPr>
          <w:u w:val="single"/>
        </w:rPr>
        <w:t>12.2</w:t>
      </w:r>
      <w:r>
        <w:rPr>
          <w:spacing w:val="-5"/>
          <w:u w:val="single"/>
        </w:rPr>
        <w:t xml:space="preserve"> </w:t>
      </w:r>
      <w:r>
        <w:rPr>
          <w:u w:val="single"/>
        </w:rPr>
        <w:t>API</w:t>
      </w:r>
      <w:r>
        <w:rPr>
          <w:spacing w:val="1"/>
          <w:u w:val="single"/>
        </w:rPr>
        <w:t xml:space="preserve"> </w:t>
      </w:r>
      <w:r>
        <w:rPr>
          <w:spacing w:val="-2"/>
          <w:u w:val="single"/>
        </w:rPr>
        <w:t>Testing</w:t>
      </w:r>
    </w:p>
    <w:p w14:paraId="247782CF">
      <w:pPr>
        <w:pStyle w:val="16"/>
        <w:numPr>
          <w:ilvl w:val="0"/>
          <w:numId w:val="24"/>
        </w:numPr>
        <w:tabs>
          <w:tab w:val="left" w:pos="651"/>
        </w:tabs>
        <w:spacing w:before="278" w:after="0" w:line="240" w:lineRule="auto"/>
        <w:ind w:left="651" w:right="0" w:hanging="551"/>
        <w:jc w:val="left"/>
        <w:rPr>
          <w:sz w:val="24"/>
        </w:rPr>
      </w:pPr>
      <w:r>
        <w:rPr>
          <w:sz w:val="24"/>
        </w:rPr>
        <w:t>Postman</w:t>
      </w:r>
      <w:r>
        <w:rPr>
          <w:spacing w:val="-4"/>
          <w:sz w:val="24"/>
        </w:rPr>
        <w:t xml:space="preserve"> </w:t>
      </w:r>
      <w:r>
        <w:rPr>
          <w:sz w:val="24"/>
        </w:rPr>
        <w:t>collections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endpoints</w:t>
      </w:r>
    </w:p>
    <w:p w14:paraId="269F3634">
      <w:pPr>
        <w:pStyle w:val="16"/>
        <w:numPr>
          <w:ilvl w:val="0"/>
          <w:numId w:val="24"/>
        </w:numPr>
        <w:tabs>
          <w:tab w:val="left" w:pos="651"/>
        </w:tabs>
        <w:spacing w:before="0" w:after="0" w:line="240" w:lineRule="auto"/>
        <w:ind w:left="651" w:right="0" w:hanging="551"/>
        <w:jc w:val="left"/>
        <w:rPr>
          <w:sz w:val="24"/>
        </w:rPr>
      </w:pPr>
      <w:r>
        <w:rPr>
          <w:sz w:val="24"/>
        </w:rPr>
        <w:t>Authentication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authorization</w:t>
      </w:r>
      <w:r>
        <w:rPr>
          <w:spacing w:val="-6"/>
          <w:sz w:val="24"/>
        </w:rPr>
        <w:t xml:space="preserve"> </w:t>
      </w:r>
      <w:r>
        <w:rPr>
          <w:sz w:val="24"/>
        </w:rPr>
        <w:t>test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cases</w:t>
      </w:r>
    </w:p>
    <w:p w14:paraId="7F611DDC">
      <w:pPr>
        <w:pStyle w:val="10"/>
        <w:ind w:left="0" w:firstLine="0"/>
      </w:pPr>
    </w:p>
    <w:p w14:paraId="135ACD7A">
      <w:pPr>
        <w:pStyle w:val="10"/>
        <w:spacing w:before="240"/>
        <w:ind w:left="0" w:firstLine="0"/>
      </w:pPr>
    </w:p>
    <w:p w14:paraId="26C1DCFD">
      <w:pPr>
        <w:pStyle w:val="10"/>
        <w:ind w:left="100" w:firstLine="0"/>
      </w:pPr>
      <w:r>
        <w:rPr>
          <w:u w:val="single"/>
        </w:rPr>
        <w:t>12.3</w:t>
      </w:r>
      <w:r>
        <w:rPr>
          <w:spacing w:val="-6"/>
          <w:u w:val="single"/>
        </w:rPr>
        <w:t xml:space="preserve"> </w:t>
      </w:r>
      <w:r>
        <w:rPr>
          <w:u w:val="single"/>
        </w:rPr>
        <w:t>Validation</w:t>
      </w:r>
      <w:r>
        <w:rPr>
          <w:spacing w:val="-2"/>
          <w:u w:val="single"/>
        </w:rPr>
        <w:t xml:space="preserve"> </w:t>
      </w:r>
      <w:r>
        <w:rPr>
          <w:u w:val="single"/>
        </w:rPr>
        <w:t>&amp;</w:t>
      </w:r>
      <w:r>
        <w:rPr>
          <w:spacing w:val="-5"/>
          <w:u w:val="single"/>
        </w:rPr>
        <w:t xml:space="preserve"> </w:t>
      </w:r>
      <w:r>
        <w:rPr>
          <w:u w:val="single"/>
        </w:rPr>
        <w:t>Security</w:t>
      </w:r>
      <w:r>
        <w:rPr>
          <w:spacing w:val="-2"/>
          <w:u w:val="single"/>
        </w:rPr>
        <w:t xml:space="preserve"> Testing</w:t>
      </w:r>
    </w:p>
    <w:p w14:paraId="718515CD">
      <w:pPr>
        <w:pStyle w:val="16"/>
        <w:numPr>
          <w:ilvl w:val="0"/>
          <w:numId w:val="24"/>
        </w:numPr>
        <w:tabs>
          <w:tab w:val="left" w:pos="651"/>
        </w:tabs>
        <w:spacing w:before="281" w:after="0" w:line="240" w:lineRule="auto"/>
        <w:ind w:left="651" w:right="0" w:hanging="551"/>
        <w:jc w:val="left"/>
        <w:rPr>
          <w:sz w:val="24"/>
        </w:rPr>
      </w:pPr>
      <w:r>
        <w:rPr>
          <w:sz w:val="24"/>
        </w:rPr>
        <w:t>Input</w:t>
      </w:r>
      <w:r>
        <w:rPr>
          <w:spacing w:val="-3"/>
          <w:sz w:val="24"/>
        </w:rPr>
        <w:t xml:space="preserve"> </w:t>
      </w:r>
      <w:r>
        <w:rPr>
          <w:sz w:val="24"/>
        </w:rPr>
        <w:t>validation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tests</w:t>
      </w:r>
    </w:p>
    <w:p w14:paraId="1C6888F9">
      <w:pPr>
        <w:pStyle w:val="16"/>
        <w:numPr>
          <w:ilvl w:val="0"/>
          <w:numId w:val="24"/>
        </w:numPr>
        <w:tabs>
          <w:tab w:val="left" w:pos="651"/>
        </w:tabs>
        <w:spacing w:before="81" w:after="0" w:line="240" w:lineRule="auto"/>
        <w:ind w:left="651" w:right="0" w:hanging="551"/>
        <w:jc w:val="left"/>
        <w:rPr>
          <w:sz w:val="24"/>
        </w:rPr>
      </w:pPr>
      <w:r>
        <w:rPr>
          <w:sz w:val="24"/>
        </w:rPr>
        <mc:AlternateContent>
          <mc:Choice Requires="wpg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304165</wp:posOffset>
                </wp:positionH>
                <wp:positionV relativeFrom="page">
                  <wp:posOffset>304800</wp:posOffset>
                </wp:positionV>
                <wp:extent cx="6951345" cy="10082530"/>
                <wp:effectExtent l="0" t="0" r="0" b="0"/>
                <wp:wrapNone/>
                <wp:docPr id="69" name="Group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1345" cy="10082530"/>
                          <a:chOff x="0" y="0"/>
                          <a:chExt cx="6951345" cy="1008253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9144"/>
                            <a:ext cx="6951345" cy="1000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345" h="10008870">
                                <a:moveTo>
                                  <a:pt x="0" y="0"/>
                                </a:moveTo>
                                <a:lnTo>
                                  <a:pt x="6950836" y="0"/>
                                </a:lnTo>
                              </a:path>
                              <a:path w="6951345" h="10008870">
                                <a:moveTo>
                                  <a:pt x="36576" y="10008870"/>
                                </a:moveTo>
                                <a:lnTo>
                                  <a:pt x="6895973" y="1000887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0" y="54864"/>
                            <a:ext cx="6951345" cy="1000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345" h="10008870">
                                <a:moveTo>
                                  <a:pt x="36576" y="0"/>
                                </a:moveTo>
                                <a:lnTo>
                                  <a:pt x="6895973" y="0"/>
                                </a:lnTo>
                              </a:path>
                              <a:path w="6951345" h="10008870">
                                <a:moveTo>
                                  <a:pt x="0" y="10008869"/>
                                </a:moveTo>
                                <a:lnTo>
                                  <a:pt x="6950836" y="10008869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9144" y="0"/>
                            <a:ext cx="6877684" cy="10082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684" h="10082530">
                                <a:moveTo>
                                  <a:pt x="0" y="0"/>
                                </a:moveTo>
                                <a:lnTo>
                                  <a:pt x="0" y="10082022"/>
                                </a:lnTo>
                              </a:path>
                              <a:path w="6877684" h="10082530">
                                <a:moveTo>
                                  <a:pt x="6877684" y="73152"/>
                                </a:moveTo>
                                <a:lnTo>
                                  <a:pt x="6877684" y="10027158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4864" y="18288"/>
                            <a:ext cx="6877684" cy="10064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684" h="10064115">
                                <a:moveTo>
                                  <a:pt x="0" y="18287"/>
                                </a:moveTo>
                                <a:lnTo>
                                  <a:pt x="0" y="10008869"/>
                                </a:lnTo>
                              </a:path>
                              <a:path w="6877684" h="10064115">
                                <a:moveTo>
                                  <a:pt x="6877685" y="0"/>
                                </a:moveTo>
                                <a:lnTo>
                                  <a:pt x="6877685" y="10063734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3.95pt;margin-top:24pt;height:793.9pt;width:547.35pt;mso-position-horizontal-relative:page;mso-position-vertical-relative:page;z-index:-251646976;mso-width-relative:page;mso-height-relative:page;" coordsize="6951345,10082530" o:gfxdata="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">
                <o:lock v:ext="edit" aspectratio="f"/>
                <v:shape id="Graphic 70" o:spid="_x0000_s1026" o:spt="100" style="position:absolute;left:0;top:9144;height:10008870;width:6951345;" filled="f" stroked="t" coordsize="6951345,10008870" o:gfxdata="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eUwcLsAAADb&#10;AAAADwAAAAAAAAABACAAAAAiAAAAZHJzL2Rvd25yZXYueG1sUEsBAhQAFAAAAAgAh07iQDMvBZ47&#10;AAAAOQAAABAAAAAAAAAAAQAgAAAACgEAAGRycy9zaGFwZXhtbC54bWxQSwUGAAAAAAYABgBbAQAA&#10;tAMAAAAA&#10;" path="m0,0l6950836,0em36576,10008870l6895973,10008870e">
                  <v:fill on="f" focussize="0,0"/>
                  <v:stroke weight="1.44pt" color="#000000" joinstyle="round"/>
                  <v:imagedata o:title=""/>
                  <o:lock v:ext="edit" aspectratio="f"/>
                  <v:textbox inset="0mm,0mm,0mm,0mm"/>
                </v:shape>
                <v:shape id="Graphic 71" o:spid="_x0000_s1026" o:spt="100" style="position:absolute;left:0;top:54864;height:10008870;width:6951345;" filled="f" stroked="t" coordsize="6951345,10008870" o:gfxdata="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mCXLvQAA&#10;ANsAAAAPAAAAAAAAAAEAIAAAACIAAABkcnMvZG93bnJldi54bWxQSwECFAAUAAAACACHTuJAMy8F&#10;njsAAAA5AAAAEAAAAAAAAAABACAAAAAMAQAAZHJzL3NoYXBleG1sLnhtbFBLBQYAAAAABgAGAFsB&#10;AAC2AwAAAAA=&#10;" path="m36576,0l6895973,0em0,10008869l6950836,10008869e">
                  <v:fill on="f" focussize="0,0"/>
                  <v:stroke weight="2.88pt" color="#000000" joinstyle="round"/>
                  <v:imagedata o:title=""/>
                  <o:lock v:ext="edit" aspectratio="f"/>
                  <v:textbox inset="0mm,0mm,0mm,0mm"/>
                </v:shape>
                <v:shape id="Graphic 72" o:spid="_x0000_s1026" o:spt="100" style="position:absolute;left:9144;top:0;height:10082530;width:6877684;" filled="f" stroked="t" coordsize="6877684,10082530" o:gfxdata="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hIwg7sAAADb&#10;AAAADwAAAAAAAAABACAAAAAiAAAAZHJzL2Rvd25yZXYueG1sUEsBAhQAFAAAAAgAh07iQDMvBZ47&#10;AAAAOQAAABAAAAAAAAAAAQAgAAAACgEAAGRycy9zaGFwZXhtbC54bWxQSwUGAAAAAAYABgBbAQAA&#10;tAMAAAAA&#10;" path="m0,0l0,10082022em6877684,73152l6877684,10027158e">
                  <v:fill on="f" focussize="0,0"/>
                  <v:stroke weight="1.44pt" color="#000000" joinstyle="round"/>
                  <v:imagedata o:title=""/>
                  <o:lock v:ext="edit" aspectratio="f"/>
                  <v:textbox inset="0mm,0mm,0mm,0mm"/>
                </v:shape>
                <v:shape id="Graphic 73" o:spid="_x0000_s1026" o:spt="100" style="position:absolute;left:54864;top:18288;height:10064115;width:6877684;" filled="f" stroked="t" coordsize="6877684,10064115" o:gfxdata="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0h/xfvQAA&#10;ANsAAAAPAAAAAAAAAAEAIAAAACIAAABkcnMvZG93bnJldi54bWxQSwECFAAUAAAACACHTuJAMy8F&#10;njsAAAA5AAAAEAAAAAAAAAABACAAAAAMAQAAZHJzL3NoYXBleG1sLnhtbFBLBQYAAAAABgAGAFsB&#10;AAC2AwAAAAA=&#10;" path="m0,18287l0,10008869em6877685,0l6877685,10063734e">
                  <v:fill on="f" focussize="0,0"/>
                  <v:stroke weight="2.88pt" color="#000000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z w:val="24"/>
        </w:rPr>
        <w:t>Unauthorized</w:t>
      </w:r>
      <w:r>
        <w:rPr>
          <w:spacing w:val="-7"/>
          <w:sz w:val="24"/>
        </w:rPr>
        <w:t xml:space="preserve"> </w:t>
      </w:r>
      <w:r>
        <w:rPr>
          <w:sz w:val="24"/>
        </w:rPr>
        <w:t>access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tests</w:t>
      </w:r>
    </w:p>
    <w:p w14:paraId="6CF01F93">
      <w:pPr>
        <w:pStyle w:val="16"/>
        <w:numPr>
          <w:ilvl w:val="0"/>
          <w:numId w:val="24"/>
        </w:numPr>
        <w:tabs>
          <w:tab w:val="left" w:pos="651"/>
        </w:tabs>
        <w:spacing w:before="0" w:after="0" w:line="240" w:lineRule="auto"/>
        <w:ind w:left="651" w:right="0" w:hanging="551"/>
        <w:jc w:val="left"/>
      </w:pPr>
      <w:r>
        <w:rPr>
          <w:sz w:val="24"/>
        </w:rPr>
        <w:t>Token</w:t>
      </w:r>
      <w:r>
        <w:rPr>
          <w:spacing w:val="-5"/>
          <w:sz w:val="24"/>
        </w:rPr>
        <w:t xml:space="preserve"> </w:t>
      </w:r>
      <w:r>
        <w:rPr>
          <w:sz w:val="24"/>
        </w:rPr>
        <w:t>expiry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handling</w:t>
      </w:r>
    </w:p>
    <w:p w14:paraId="505523EA">
      <w:pPr>
        <w:pStyle w:val="16"/>
        <w:widowControl w:val="0"/>
        <w:numPr>
          <w:ilvl w:val="0"/>
          <w:numId w:val="0"/>
        </w:numPr>
        <w:tabs>
          <w:tab w:val="left" w:pos="651"/>
        </w:tabs>
        <w:autoSpaceDE w:val="0"/>
        <w:autoSpaceDN w:val="0"/>
        <w:spacing w:before="0" w:after="0" w:line="240" w:lineRule="auto"/>
        <w:ind w:right="0" w:rightChars="0"/>
        <w:jc w:val="left"/>
      </w:pPr>
    </w:p>
    <w:p w14:paraId="69736B0A">
      <w:pPr>
        <w:pStyle w:val="16"/>
        <w:widowControl w:val="0"/>
        <w:numPr>
          <w:ilvl w:val="0"/>
          <w:numId w:val="0"/>
        </w:numPr>
        <w:tabs>
          <w:tab w:val="left" w:pos="651"/>
        </w:tabs>
        <w:autoSpaceDE w:val="0"/>
        <w:autoSpaceDN w:val="0"/>
        <w:spacing w:before="0" w:after="0" w:line="240" w:lineRule="auto"/>
        <w:ind w:right="0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816600" cy="3930650"/>
            <wp:effectExtent l="0" t="0" r="0" b="6350"/>
            <wp:docPr id="76" name="Picture 76" descr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 descr="unnamed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EB076">
      <w:pPr>
        <w:pStyle w:val="16"/>
        <w:widowControl w:val="0"/>
        <w:numPr>
          <w:ilvl w:val="0"/>
          <w:numId w:val="0"/>
        </w:numPr>
        <w:tabs>
          <w:tab w:val="left" w:pos="651"/>
        </w:tabs>
        <w:autoSpaceDE w:val="0"/>
        <w:autoSpaceDN w:val="0"/>
        <w:spacing w:before="0" w:after="0" w:line="240" w:lineRule="auto"/>
        <w:ind w:right="0" w:rightChars="0"/>
        <w:jc w:val="left"/>
      </w:pPr>
    </w:p>
    <w:p w14:paraId="4DF14FCF">
      <w:pPr>
        <w:pStyle w:val="16"/>
        <w:numPr>
          <w:ilvl w:val="0"/>
          <w:numId w:val="0"/>
        </w:numPr>
        <w:tabs>
          <w:tab w:val="left" w:pos="651"/>
        </w:tabs>
        <w:spacing w:before="0" w:after="0" w:line="240" w:lineRule="auto"/>
        <w:ind w:right="0" w:rightChars="0"/>
        <w:jc w:val="left"/>
      </w:pPr>
    </w:p>
    <w:p w14:paraId="3D8A883B">
      <w:pPr>
        <w:pStyle w:val="4"/>
        <w:ind w:left="100"/>
        <w:rPr>
          <w:rFonts w:hint="default" w:ascii="Segoe UI Black"/>
          <w:spacing w:val="-2"/>
          <w:u w:val="thick"/>
          <w:lang w:val="en-US"/>
        </w:rPr>
      </w:pPr>
      <w:r>
        <w:rPr>
          <w:rFonts w:hint="default" w:ascii="Segoe UI Black"/>
          <w:spacing w:val="-2"/>
          <w:u w:val="thick"/>
          <w:lang w:val="en-US"/>
        </w:rPr>
        <w:t>Business Rules</w:t>
      </w:r>
    </w:p>
    <w:p w14:paraId="44D008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80" w:beforeAutospacing="0" w:after="0" w:afterAutospacing="0" w:line="15" w:lineRule="atLeast"/>
        <w:ind w:left="0" w:right="0" w:firstLine="0"/>
        <w:jc w:val="left"/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Segoe UI Black" w:hAnsi="Segoe UI Black" w:eastAsia="Helvetica" w:cs="Segoe UI Black"/>
          <w:i w:val="0"/>
          <w:iCs w:val="0"/>
          <w:caps w:val="0"/>
          <w:color w:val="222222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t>Loan Application Rules:</w:t>
      </w:r>
      <w:r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1. Customer Eligibility</w:t>
      </w:r>
      <w:r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A customer must be registered and verified before applying for a loan.</w:t>
      </w:r>
      <w:r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A customer can have multiple loans, but:</w:t>
      </w:r>
      <w:r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Only one active loan of the same type is allowed at a time (for example, only one personal loan).</w:t>
      </w:r>
      <w:r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2. Loan Amount Rules</w:t>
      </w:r>
      <w:r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The loan amount must be within the allowed minimum and maximum limits set by the system.</w:t>
      </w:r>
      <w:r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Users cannot request an amount outside this range.</w:t>
      </w:r>
      <w:r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3. Loan Tenure Rules</w:t>
      </w:r>
      <w:r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The loan duration (tenure) must be selected from predefined options (for example: 12, 24, or 36 months).</w:t>
      </w:r>
      <w:r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Custom or random tenures are not allowed.</w:t>
      </w:r>
      <w:r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4. Loan Application Modification</w:t>
      </w:r>
      <w:r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Once a loan application is submitted, it cannot be edited.</w:t>
      </w:r>
      <w:r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If changes are needed, the user must submit a new application.</w:t>
      </w:r>
    </w:p>
    <w:p w14:paraId="14BC17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80" w:beforeAutospacing="0" w:after="0" w:afterAutospacing="0" w:line="15" w:lineRule="atLeast"/>
        <w:ind w:left="0" w:right="0" w:firstLine="0"/>
        <w:jc w:val="left"/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Segoe UI Black" w:hAnsi="Segoe UI Black" w:eastAsia="Helvetica" w:cs="Segoe UI Black"/>
          <w:i w:val="0"/>
          <w:iCs w:val="0"/>
          <w:caps w:val="0"/>
          <w:color w:val="222222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t>Loan Approval Rules</w:t>
      </w:r>
      <w:r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1. Who Can Approve Loans</w:t>
      </w:r>
      <w:r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Only users with the Loan Officer role can approve or reject loan applications.</w:t>
      </w:r>
      <w:r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Customers cannot approve their own loans.</w:t>
      </w:r>
      <w:r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2. Criteria for Approval</w:t>
      </w:r>
      <w:r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A loan is approved based on:</w:t>
      </w:r>
      <w:r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Customer’s credit score</w:t>
      </w:r>
      <w:r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Income eligibility</w:t>
      </w:r>
      <w:r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Existing financial liabilities</w:t>
      </w:r>
      <w:r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3. Rejection Rules</w:t>
      </w:r>
      <w:r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If a loan is rejected, the system must store a reason (e.g., low credit score, insufficient income).</w:t>
      </w:r>
      <w:r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4. Actions After Approval</w:t>
      </w:r>
      <w:r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Once a loan is approved:</w:t>
      </w:r>
      <w:r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An EMI (monthly installment) schedule is automatically created.</w:t>
      </w:r>
      <w:r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The customer receives a notification about approval and EMI details.</w:t>
      </w:r>
    </w:p>
    <w:p w14:paraId="45CE5E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80" w:beforeAutospacing="0" w:after="0" w:afterAutospacing="0" w:line="15" w:lineRule="atLeast"/>
        <w:ind w:left="0" w:right="0" w:firstLine="0"/>
        <w:jc w:val="left"/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59B6CC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80" w:beforeAutospacing="0" w:after="0" w:afterAutospacing="0" w:line="15" w:lineRule="atLeast"/>
        <w:ind w:left="0" w:right="0" w:firstLine="0"/>
        <w:jc w:val="left"/>
        <w:rPr>
          <w:rFonts w:hint="default" w:ascii="Segoe UI Semibold" w:hAnsi="Segoe UI Semibold" w:eastAsia="Helvetica" w:cs="Segoe UI Semibold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3382699D">
      <w:pPr>
        <w:pStyle w:val="4"/>
        <w:ind w:left="100"/>
        <w:rPr>
          <w:rFonts w:ascii="Segoe UI Black"/>
        </w:rPr>
      </w:pPr>
      <w:r>
        <w:rPr>
          <w:rFonts w:ascii="Segoe UI Black"/>
          <w:spacing w:val="-2"/>
          <w:u w:val="thick"/>
        </w:rPr>
        <w:t>Conclusion</w:t>
      </w:r>
    </w:p>
    <w:p w14:paraId="4E082BB2">
      <w:pPr>
        <w:pStyle w:val="10"/>
        <w:spacing w:before="279"/>
        <w:ind w:left="100" w:right="758" w:firstLine="0"/>
      </w:pPr>
      <w:r>
        <w:t>The</w:t>
      </w:r>
      <w:r>
        <w:rPr>
          <w:spacing w:val="-4"/>
        </w:rPr>
        <w:t xml:space="preserve"> </w:t>
      </w:r>
      <w:r>
        <w:t>Loan</w:t>
      </w:r>
      <w:r>
        <w:rPr>
          <w:spacing w:val="-4"/>
        </w:rPr>
        <w:t xml:space="preserve"> </w:t>
      </w:r>
      <w:r>
        <w:t>Management</w:t>
      </w:r>
      <w:r>
        <w:rPr>
          <w:spacing w:val="-1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demonstrates</w:t>
      </w:r>
      <w:r>
        <w:rPr>
          <w:spacing w:val="-3"/>
        </w:rPr>
        <w:t xml:space="preserve"> </w:t>
      </w:r>
      <w:r>
        <w:t>enterprise-level</w:t>
      </w:r>
      <w:r>
        <w:rPr>
          <w:spacing w:val="-1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design, secure full-stack development, and real-world financial workflows.</w:t>
      </w:r>
    </w:p>
    <w:p w14:paraId="4A4308DF">
      <w:pPr>
        <w:pStyle w:val="10"/>
        <w:ind w:left="100" w:right="1072" w:firstLine="0"/>
      </w:pPr>
      <w:r>
        <w:t>It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production-ready,</w:t>
      </w:r>
      <w:r>
        <w:rPr>
          <w:spacing w:val="-7"/>
        </w:rPr>
        <w:t xml:space="preserve"> </w:t>
      </w:r>
      <w:r>
        <w:t>cloud-deployable,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built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industry</w:t>
      </w:r>
      <w:r>
        <w:rPr>
          <w:spacing w:val="-4"/>
        </w:rPr>
        <w:t xml:space="preserve"> </w:t>
      </w:r>
      <w:r>
        <w:t>best practices, making it a strong representation of modern backend and frontend engineering capabilities.</w:t>
      </w:r>
    </w:p>
    <w:sectPr>
      <w:pgSz w:w="11910" w:h="16840"/>
      <w:pgMar w:top="1340" w:right="850" w:bottom="280" w:left="170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1"/>
    <w:family w:val="swiss"/>
    <w:pitch w:val="default"/>
    <w:sig w:usb0="E4002EFF" w:usb1="C000E47F" w:usb2="00000009" w:usb3="00000000" w:csb0="200001FF" w:csb1="00000000"/>
  </w:font>
  <w:font w:name="Segoe UI Black">
    <w:panose1 w:val="020B0A02040204020203"/>
    <w:charset w:val="01"/>
    <w:family w:val="swiss"/>
    <w:pitch w:val="default"/>
    <w:sig w:usb0="E00002FF" w:usb1="4000E47F" w:usb2="00000021" w:usb3="00000000" w:csb0="2000019F" w:csb1="00000000"/>
  </w:font>
  <w:font w:name="Segoe UI Semibold">
    <w:panose1 w:val="020B0702040204020203"/>
    <w:charset w:val="01"/>
    <w:family w:val="swiss"/>
    <w:pitch w:val="default"/>
    <w:sig w:usb0="E4002EFF" w:usb1="C000E47F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0"/>
      <w:numFmt w:val="bullet"/>
      <w:lvlText w:val=""/>
      <w:lvlJc w:val="left"/>
      <w:pPr>
        <w:ind w:left="395" w:hanging="296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95" w:hanging="29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91" w:hanging="29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86" w:hanging="29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82" w:hanging="29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78" w:hanging="29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73" w:hanging="29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69" w:hanging="29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64" w:hanging="296"/>
      </w:pPr>
      <w:rPr>
        <w:rFonts w:hint="default"/>
        <w:lang w:val="en-US" w:eastAsia="en-US" w:bidi="ar-SA"/>
      </w:rPr>
    </w:lvl>
  </w:abstractNum>
  <w:abstractNum w:abstractNumId="1">
    <w:nsid w:val="9C8AC8EF"/>
    <w:multiLevelType w:val="multilevel"/>
    <w:tmpl w:val="9C8AC8EF"/>
    <w:lvl w:ilvl="0" w:tentative="0">
      <w:start w:val="0"/>
      <w:numFmt w:val="bullet"/>
      <w:lvlText w:val=""/>
      <w:lvlJc w:val="left"/>
      <w:pPr>
        <w:ind w:left="652" w:hanging="55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15"/>
        <w:szCs w:val="15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29" w:hanging="55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99" w:hanging="55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68" w:hanging="55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38" w:hanging="55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08" w:hanging="55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77" w:hanging="55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47" w:hanging="55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16" w:hanging="552"/>
      </w:pPr>
      <w:rPr>
        <w:rFonts w:hint="default"/>
        <w:lang w:val="en-US" w:eastAsia="en-US" w:bidi="ar-SA"/>
      </w:rPr>
    </w:lvl>
  </w:abstractNum>
  <w:abstractNum w:abstractNumId="2">
    <w:nsid w:val="B0F1ACD9"/>
    <w:multiLevelType w:val="multilevel"/>
    <w:tmpl w:val="B0F1ACD9"/>
    <w:lvl w:ilvl="0" w:tentative="0">
      <w:start w:val="0"/>
      <w:numFmt w:val="bullet"/>
      <w:lvlText w:val=""/>
      <w:lvlJc w:val="left"/>
      <w:pPr>
        <w:ind w:left="652" w:hanging="55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15"/>
        <w:szCs w:val="15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29" w:hanging="55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99" w:hanging="55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68" w:hanging="55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38" w:hanging="55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08" w:hanging="55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77" w:hanging="55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47" w:hanging="55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16" w:hanging="552"/>
      </w:pPr>
      <w:rPr>
        <w:rFonts w:hint="default"/>
        <w:lang w:val="en-US" w:eastAsia="en-US" w:bidi="ar-SA"/>
      </w:rPr>
    </w:lvl>
  </w:abstractNum>
  <w:abstractNum w:abstractNumId="3">
    <w:nsid w:val="B5E306ED"/>
    <w:multiLevelType w:val="multilevel"/>
    <w:tmpl w:val="B5E306ED"/>
    <w:lvl w:ilvl="0" w:tentative="0">
      <w:start w:val="1"/>
      <w:numFmt w:val="decimal"/>
      <w:lvlText w:val="%1)"/>
      <w:lvlJc w:val="left"/>
      <w:pPr>
        <w:ind w:left="572" w:hanging="473"/>
        <w:jc w:val="left"/>
      </w:pPr>
      <w:rPr>
        <w:rFonts w:hint="default" w:ascii="Segoe UI Black" w:hAnsi="Segoe UI Black" w:eastAsia="Segoe UI Black" w:cs="Segoe UI Black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 w:tentative="0">
      <w:start w:val="0"/>
      <w:numFmt w:val="bullet"/>
      <w:lvlText w:val=""/>
      <w:lvlJc w:val="left"/>
      <w:pPr>
        <w:ind w:left="520" w:hanging="55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15"/>
        <w:szCs w:val="15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555" w:hanging="55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530" w:hanging="55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505" w:hanging="55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480" w:hanging="55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455" w:hanging="55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30" w:hanging="55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05" w:hanging="552"/>
      </w:pPr>
      <w:rPr>
        <w:rFonts w:hint="default"/>
        <w:lang w:val="en-US" w:eastAsia="en-US" w:bidi="ar-SA"/>
      </w:rPr>
    </w:lvl>
  </w:abstractNum>
  <w:abstractNum w:abstractNumId="4">
    <w:nsid w:val="BF205925"/>
    <w:multiLevelType w:val="multilevel"/>
    <w:tmpl w:val="BF205925"/>
    <w:lvl w:ilvl="0" w:tentative="0">
      <w:start w:val="0"/>
      <w:numFmt w:val="bullet"/>
      <w:lvlText w:val="•"/>
      <w:lvlJc w:val="left"/>
      <w:pPr>
        <w:ind w:left="244" w:hanging="144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79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795" w:hanging="14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351" w:hanging="14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907" w:hanging="14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462" w:hanging="14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018" w:hanging="14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3574" w:hanging="14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4129" w:hanging="14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4685" w:hanging="144"/>
      </w:pPr>
      <w:rPr>
        <w:rFonts w:hint="default"/>
        <w:lang w:val="en-US" w:eastAsia="en-US" w:bidi="ar-SA"/>
      </w:rPr>
    </w:lvl>
  </w:abstractNum>
  <w:abstractNum w:abstractNumId="5">
    <w:nsid w:val="C8879AEF"/>
    <w:multiLevelType w:val="multilevel"/>
    <w:tmpl w:val="C8879AEF"/>
    <w:lvl w:ilvl="0" w:tentative="0">
      <w:start w:val="0"/>
      <w:numFmt w:val="bullet"/>
      <w:lvlText w:val=""/>
      <w:lvlJc w:val="left"/>
      <w:pPr>
        <w:ind w:left="520" w:hanging="42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15"/>
        <w:szCs w:val="15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03" w:hanging="42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87" w:hanging="42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70" w:hanging="42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54" w:hanging="42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38" w:hanging="42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21" w:hanging="42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05" w:hanging="42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88" w:hanging="420"/>
      </w:pPr>
      <w:rPr>
        <w:rFonts w:hint="default"/>
        <w:lang w:val="en-US" w:eastAsia="en-US" w:bidi="ar-SA"/>
      </w:rPr>
    </w:lvl>
  </w:abstractNum>
  <w:abstractNum w:abstractNumId="6">
    <w:nsid w:val="CF092B84"/>
    <w:multiLevelType w:val="multilevel"/>
    <w:tmpl w:val="CF092B84"/>
    <w:lvl w:ilvl="0" w:tentative="0">
      <w:start w:val="2"/>
      <w:numFmt w:val="decimal"/>
      <w:lvlText w:val="%1"/>
      <w:lvlJc w:val="left"/>
      <w:pPr>
        <w:ind w:left="762" w:hanging="663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412" w:hanging="144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79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354" w:hanging="14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948" w:hanging="14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543" w:hanging="14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137" w:hanging="14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3732" w:hanging="14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4326" w:hanging="14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4920" w:hanging="144"/>
      </w:pPr>
      <w:rPr>
        <w:rFonts w:hint="default"/>
        <w:lang w:val="en-US" w:eastAsia="en-US" w:bidi="ar-SA"/>
      </w:rPr>
    </w:lvl>
  </w:abstractNum>
  <w:abstractNum w:abstractNumId="7">
    <w:nsid w:val="D7F9FE59"/>
    <w:multiLevelType w:val="multilevel"/>
    <w:tmpl w:val="D7F9FE59"/>
    <w:lvl w:ilvl="0" w:tentative="0">
      <w:start w:val="0"/>
      <w:numFmt w:val="bullet"/>
      <w:lvlText w:val=""/>
      <w:lvlJc w:val="left"/>
      <w:pPr>
        <w:ind w:left="652" w:hanging="55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15"/>
        <w:szCs w:val="15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29" w:hanging="55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99" w:hanging="55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68" w:hanging="55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38" w:hanging="55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08" w:hanging="55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77" w:hanging="55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47" w:hanging="55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16" w:hanging="552"/>
      </w:pPr>
      <w:rPr>
        <w:rFonts w:hint="default"/>
        <w:lang w:val="en-US" w:eastAsia="en-US" w:bidi="ar-SA"/>
      </w:rPr>
    </w:lvl>
  </w:abstractNum>
  <w:abstractNum w:abstractNumId="8">
    <w:nsid w:val="F4B5D9F5"/>
    <w:multiLevelType w:val="multilevel"/>
    <w:tmpl w:val="F4B5D9F5"/>
    <w:lvl w:ilvl="0" w:tentative="0">
      <w:start w:val="0"/>
      <w:numFmt w:val="bullet"/>
      <w:lvlText w:val=""/>
      <w:lvlJc w:val="left"/>
      <w:pPr>
        <w:ind w:left="520" w:hanging="42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15"/>
        <w:szCs w:val="15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03" w:hanging="42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87" w:hanging="42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70" w:hanging="42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54" w:hanging="42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38" w:hanging="42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21" w:hanging="42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05" w:hanging="42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88" w:hanging="420"/>
      </w:pPr>
      <w:rPr>
        <w:rFonts w:hint="default"/>
        <w:lang w:val="en-US" w:eastAsia="en-US" w:bidi="ar-SA"/>
      </w:rPr>
    </w:lvl>
  </w:abstractNum>
  <w:abstractNum w:abstractNumId="9">
    <w:nsid w:val="0053208E"/>
    <w:multiLevelType w:val="multilevel"/>
    <w:tmpl w:val="0053208E"/>
    <w:lvl w:ilvl="0" w:tentative="0">
      <w:start w:val="0"/>
      <w:numFmt w:val="bullet"/>
      <w:lvlText w:val="•"/>
      <w:lvlJc w:val="left"/>
      <w:pPr>
        <w:ind w:left="3803" w:hanging="144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79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4355" w:hanging="14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4911" w:hanging="14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5466" w:hanging="14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6022" w:hanging="14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578" w:hanging="14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133" w:hanging="14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89" w:hanging="14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44" w:hanging="144"/>
      </w:pPr>
      <w:rPr>
        <w:rFonts w:hint="default"/>
        <w:lang w:val="en-US" w:eastAsia="en-US" w:bidi="ar-SA"/>
      </w:rPr>
    </w:lvl>
  </w:abstractNum>
  <w:abstractNum w:abstractNumId="10">
    <w:nsid w:val="0248C179"/>
    <w:multiLevelType w:val="multilevel"/>
    <w:tmpl w:val="0248C179"/>
    <w:lvl w:ilvl="0" w:tentative="0">
      <w:start w:val="0"/>
      <w:numFmt w:val="bullet"/>
      <w:lvlText w:val=""/>
      <w:lvlJc w:val="left"/>
      <w:pPr>
        <w:ind w:left="520" w:hanging="42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15"/>
        <w:szCs w:val="15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03" w:hanging="42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87" w:hanging="42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70" w:hanging="42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54" w:hanging="42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38" w:hanging="42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21" w:hanging="42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05" w:hanging="42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88" w:hanging="420"/>
      </w:pPr>
      <w:rPr>
        <w:rFonts w:hint="default"/>
        <w:lang w:val="en-US" w:eastAsia="en-US" w:bidi="ar-SA"/>
      </w:rPr>
    </w:lvl>
  </w:abstractNum>
  <w:abstractNum w:abstractNumId="11">
    <w:nsid w:val="03D62ECE"/>
    <w:multiLevelType w:val="multilevel"/>
    <w:tmpl w:val="03D62ECE"/>
    <w:lvl w:ilvl="0" w:tentative="0">
      <w:start w:val="2"/>
      <w:numFmt w:val="decimal"/>
      <w:lvlText w:val="%1"/>
      <w:lvlJc w:val="left"/>
      <w:pPr>
        <w:ind w:left="637" w:hanging="538"/>
        <w:jc w:val="left"/>
      </w:pPr>
      <w:rPr>
        <w:rFonts w:hint="default"/>
        <w:lang w:val="en-US" w:eastAsia="en-US" w:bidi="ar-SA"/>
      </w:rPr>
    </w:lvl>
    <w:lvl w:ilvl="1" w:tentative="0">
      <w:start w:val="1"/>
      <w:numFmt w:val="decimal"/>
      <w:lvlText w:val="%1.%2"/>
      <w:lvlJc w:val="left"/>
      <w:pPr>
        <w:ind w:left="637" w:hanging="538"/>
        <w:jc w:val="left"/>
      </w:pPr>
      <w:rPr>
        <w:rFonts w:hint="default" w:ascii="Segoe UI Black" w:hAnsi="Segoe UI Black" w:eastAsia="Segoe UI Black" w:cs="Segoe UI Black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2" w:tentative="0">
      <w:start w:val="0"/>
      <w:numFmt w:val="bullet"/>
      <w:lvlText w:val=""/>
      <w:lvlJc w:val="left"/>
      <w:pPr>
        <w:ind w:left="520" w:hanging="42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15"/>
        <w:szCs w:val="15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576" w:hanging="42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545" w:hanging="42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513" w:hanging="42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482" w:hanging="42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50" w:hanging="42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19" w:hanging="420"/>
      </w:pPr>
      <w:rPr>
        <w:rFonts w:hint="default"/>
        <w:lang w:val="en-US" w:eastAsia="en-US" w:bidi="ar-SA"/>
      </w:rPr>
    </w:lvl>
  </w:abstractNum>
  <w:abstractNum w:abstractNumId="12">
    <w:nsid w:val="0E640482"/>
    <w:multiLevelType w:val="multilevel"/>
    <w:tmpl w:val="0E640482"/>
    <w:lvl w:ilvl="0" w:tentative="0">
      <w:start w:val="0"/>
      <w:numFmt w:val="bullet"/>
      <w:lvlText w:val=""/>
      <w:lvlJc w:val="left"/>
      <w:pPr>
        <w:ind w:left="652" w:hanging="55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15"/>
        <w:szCs w:val="15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29" w:hanging="55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99" w:hanging="55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68" w:hanging="55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38" w:hanging="55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08" w:hanging="55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77" w:hanging="55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47" w:hanging="55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16" w:hanging="552"/>
      </w:pPr>
      <w:rPr>
        <w:rFonts w:hint="default"/>
        <w:lang w:val="en-US" w:eastAsia="en-US" w:bidi="ar-SA"/>
      </w:rPr>
    </w:lvl>
  </w:abstractNum>
  <w:abstractNum w:abstractNumId="13">
    <w:nsid w:val="2470EC97"/>
    <w:multiLevelType w:val="multilevel"/>
    <w:tmpl w:val="2470EC97"/>
    <w:lvl w:ilvl="0" w:tentative="0">
      <w:start w:val="0"/>
      <w:numFmt w:val="bullet"/>
      <w:lvlText w:val=""/>
      <w:lvlJc w:val="left"/>
      <w:pPr>
        <w:ind w:left="652" w:hanging="55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15"/>
        <w:szCs w:val="15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29" w:hanging="55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99" w:hanging="55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68" w:hanging="55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38" w:hanging="55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08" w:hanging="55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77" w:hanging="55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47" w:hanging="55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16" w:hanging="552"/>
      </w:pPr>
      <w:rPr>
        <w:rFonts w:hint="default"/>
        <w:lang w:val="en-US" w:eastAsia="en-US" w:bidi="ar-SA"/>
      </w:rPr>
    </w:lvl>
  </w:abstractNum>
  <w:abstractNum w:abstractNumId="14">
    <w:nsid w:val="25B654F3"/>
    <w:multiLevelType w:val="multilevel"/>
    <w:tmpl w:val="25B654F3"/>
    <w:lvl w:ilvl="0" w:tentative="0">
      <w:start w:val="3"/>
      <w:numFmt w:val="decimal"/>
      <w:lvlText w:val="%1."/>
      <w:lvlJc w:val="left"/>
      <w:pPr>
        <w:ind w:left="428" w:hanging="329"/>
        <w:jc w:val="left"/>
      </w:pPr>
      <w:rPr>
        <w:rFonts w:hint="default"/>
        <w:spacing w:val="0"/>
        <w:w w:val="79"/>
        <w:lang w:val="en-US" w:eastAsia="en-US" w:bidi="ar-SA"/>
      </w:rPr>
    </w:lvl>
    <w:lvl w:ilvl="1" w:tentative="0">
      <w:start w:val="1"/>
      <w:numFmt w:val="decimal"/>
      <w:lvlText w:val="%1.%2"/>
      <w:lvlJc w:val="left"/>
      <w:pPr>
        <w:ind w:left="512" w:hanging="413"/>
        <w:jc w:val="left"/>
      </w:pPr>
      <w:rPr>
        <w:rFonts w:hint="default"/>
        <w:spacing w:val="-1"/>
        <w:w w:val="94"/>
        <w:u w:val="single" w:color="000000"/>
        <w:lang w:val="en-US" w:eastAsia="en-US" w:bidi="ar-SA"/>
      </w:rPr>
    </w:lvl>
    <w:lvl w:ilvl="2" w:tentative="0">
      <w:start w:val="0"/>
      <w:numFmt w:val="bullet"/>
      <w:lvlText w:val=""/>
      <w:lvlJc w:val="left"/>
      <w:pPr>
        <w:ind w:left="584" w:hanging="413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15"/>
        <w:szCs w:val="15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580" w:hanging="41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660" w:hanging="41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109" w:hanging="41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3558" w:hanging="41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008" w:hanging="41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457" w:hanging="413"/>
      </w:pPr>
      <w:rPr>
        <w:rFonts w:hint="default"/>
        <w:lang w:val="en-US" w:eastAsia="en-US" w:bidi="ar-SA"/>
      </w:rPr>
    </w:lvl>
  </w:abstractNum>
  <w:abstractNum w:abstractNumId="15">
    <w:nsid w:val="2A8F537B"/>
    <w:multiLevelType w:val="multilevel"/>
    <w:tmpl w:val="2A8F537B"/>
    <w:lvl w:ilvl="0" w:tentative="0">
      <w:start w:val="0"/>
      <w:numFmt w:val="bullet"/>
      <w:lvlText w:val=""/>
      <w:lvlJc w:val="left"/>
      <w:pPr>
        <w:ind w:left="520" w:hanging="42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15"/>
        <w:szCs w:val="15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03" w:hanging="42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87" w:hanging="42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70" w:hanging="42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54" w:hanging="42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38" w:hanging="42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21" w:hanging="42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05" w:hanging="42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88" w:hanging="420"/>
      </w:pPr>
      <w:rPr>
        <w:rFonts w:hint="default"/>
        <w:lang w:val="en-US" w:eastAsia="en-US" w:bidi="ar-SA"/>
      </w:rPr>
    </w:lvl>
  </w:abstractNum>
  <w:abstractNum w:abstractNumId="16">
    <w:nsid w:val="46A08BB8"/>
    <w:multiLevelType w:val="multilevel"/>
    <w:tmpl w:val="46A08BB8"/>
    <w:lvl w:ilvl="0" w:tentative="0">
      <w:start w:val="0"/>
      <w:numFmt w:val="bullet"/>
      <w:lvlText w:val=""/>
      <w:lvlJc w:val="left"/>
      <w:pPr>
        <w:ind w:left="520" w:hanging="42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15"/>
        <w:szCs w:val="15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03" w:hanging="42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87" w:hanging="42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70" w:hanging="42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54" w:hanging="42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38" w:hanging="42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21" w:hanging="42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05" w:hanging="42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88" w:hanging="420"/>
      </w:pPr>
      <w:rPr>
        <w:rFonts w:hint="default"/>
        <w:lang w:val="en-US" w:eastAsia="en-US" w:bidi="ar-SA"/>
      </w:rPr>
    </w:lvl>
  </w:abstractNum>
  <w:abstractNum w:abstractNumId="17">
    <w:nsid w:val="4C1BAE26"/>
    <w:multiLevelType w:val="multilevel"/>
    <w:tmpl w:val="4C1BAE26"/>
    <w:lvl w:ilvl="0" w:tentative="0">
      <w:start w:val="0"/>
      <w:numFmt w:val="bullet"/>
      <w:lvlText w:val=""/>
      <w:lvlJc w:val="left"/>
      <w:pPr>
        <w:ind w:left="520" w:hanging="42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15"/>
        <w:szCs w:val="15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03" w:hanging="42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87" w:hanging="42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70" w:hanging="42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54" w:hanging="42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38" w:hanging="42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21" w:hanging="42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05" w:hanging="42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88" w:hanging="420"/>
      </w:pPr>
      <w:rPr>
        <w:rFonts w:hint="default"/>
        <w:lang w:val="en-US" w:eastAsia="en-US" w:bidi="ar-SA"/>
      </w:rPr>
    </w:lvl>
  </w:abstractNum>
  <w:abstractNum w:abstractNumId="18">
    <w:nsid w:val="4D4DC07F"/>
    <w:multiLevelType w:val="multilevel"/>
    <w:tmpl w:val="4D4DC07F"/>
    <w:lvl w:ilvl="0" w:tentative="0">
      <w:start w:val="0"/>
      <w:numFmt w:val="bullet"/>
      <w:lvlText w:val=""/>
      <w:lvlJc w:val="left"/>
      <w:pPr>
        <w:ind w:left="455" w:hanging="356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49" w:hanging="35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39" w:hanging="35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28" w:hanging="35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18" w:hanging="35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08" w:hanging="35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97" w:hanging="35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87" w:hanging="35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76" w:hanging="356"/>
      </w:pPr>
      <w:rPr>
        <w:rFonts w:hint="default"/>
        <w:lang w:val="en-US" w:eastAsia="en-US" w:bidi="ar-SA"/>
      </w:rPr>
    </w:lvl>
  </w:abstractNum>
  <w:abstractNum w:abstractNumId="19">
    <w:nsid w:val="59ADCABA"/>
    <w:multiLevelType w:val="multilevel"/>
    <w:tmpl w:val="59ADCABA"/>
    <w:lvl w:ilvl="0" w:tentative="0">
      <w:start w:val="5"/>
      <w:numFmt w:val="decimal"/>
      <w:lvlText w:val="%1"/>
      <w:lvlJc w:val="left"/>
      <w:pPr>
        <w:ind w:left="762" w:hanging="663"/>
        <w:jc w:val="left"/>
      </w:pPr>
      <w:rPr>
        <w:rFonts w:hint="default"/>
        <w:spacing w:val="0"/>
        <w:w w:val="97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3803" w:hanging="144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79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4417" w:hanging="14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5034" w:hanging="14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652" w:hanging="14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269" w:hanging="14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86" w:hanging="14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04" w:hanging="14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21" w:hanging="144"/>
      </w:pPr>
      <w:rPr>
        <w:rFonts w:hint="default"/>
        <w:lang w:val="en-US" w:eastAsia="en-US" w:bidi="ar-SA"/>
      </w:rPr>
    </w:lvl>
  </w:abstractNum>
  <w:abstractNum w:abstractNumId="20">
    <w:nsid w:val="5A241D34"/>
    <w:multiLevelType w:val="multilevel"/>
    <w:tmpl w:val="5A241D34"/>
    <w:lvl w:ilvl="0" w:tentative="0">
      <w:start w:val="0"/>
      <w:numFmt w:val="bullet"/>
      <w:lvlText w:val=""/>
      <w:lvlJc w:val="left"/>
      <w:pPr>
        <w:ind w:left="450" w:hanging="35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49" w:hanging="35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39" w:hanging="35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28" w:hanging="35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18" w:hanging="35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08" w:hanging="35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97" w:hanging="35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87" w:hanging="35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76" w:hanging="351"/>
      </w:pPr>
      <w:rPr>
        <w:rFonts w:hint="default"/>
        <w:lang w:val="en-US" w:eastAsia="en-US" w:bidi="ar-SA"/>
      </w:rPr>
    </w:lvl>
  </w:abstractNum>
  <w:abstractNum w:abstractNumId="21">
    <w:nsid w:val="60382F6E"/>
    <w:multiLevelType w:val="multilevel"/>
    <w:tmpl w:val="60382F6E"/>
    <w:lvl w:ilvl="0" w:tentative="0">
      <w:start w:val="0"/>
      <w:numFmt w:val="bullet"/>
      <w:lvlText w:val=""/>
      <w:lvlJc w:val="left"/>
      <w:pPr>
        <w:ind w:left="652" w:hanging="55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15"/>
        <w:szCs w:val="15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29" w:hanging="55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99" w:hanging="55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68" w:hanging="55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38" w:hanging="55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08" w:hanging="55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77" w:hanging="55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47" w:hanging="55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16" w:hanging="552"/>
      </w:pPr>
      <w:rPr>
        <w:rFonts w:hint="default"/>
        <w:lang w:val="en-US" w:eastAsia="en-US" w:bidi="ar-SA"/>
      </w:rPr>
    </w:lvl>
  </w:abstractNum>
  <w:abstractNum w:abstractNumId="22">
    <w:nsid w:val="72183CF9"/>
    <w:multiLevelType w:val="multilevel"/>
    <w:tmpl w:val="72183CF9"/>
    <w:lvl w:ilvl="0" w:tentative="0">
      <w:start w:val="0"/>
      <w:numFmt w:val="bullet"/>
      <w:lvlText w:val=""/>
      <w:lvlJc w:val="left"/>
      <w:pPr>
        <w:ind w:left="407" w:hanging="30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95" w:hanging="308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91" w:hanging="30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86" w:hanging="30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82" w:hanging="30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78" w:hanging="30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73" w:hanging="30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69" w:hanging="30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64" w:hanging="308"/>
      </w:pPr>
      <w:rPr>
        <w:rFonts w:hint="default"/>
        <w:lang w:val="en-US" w:eastAsia="en-US" w:bidi="ar-SA"/>
      </w:rPr>
    </w:lvl>
  </w:abstractNum>
  <w:abstractNum w:abstractNumId="23">
    <w:nsid w:val="7C246926"/>
    <w:multiLevelType w:val="multilevel"/>
    <w:tmpl w:val="7C246926"/>
    <w:lvl w:ilvl="0" w:tentative="0">
      <w:start w:val="0"/>
      <w:numFmt w:val="bullet"/>
      <w:lvlText w:val=""/>
      <w:lvlJc w:val="left"/>
      <w:pPr>
        <w:ind w:left="652" w:hanging="55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15"/>
        <w:szCs w:val="15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29" w:hanging="55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99" w:hanging="55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68" w:hanging="55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38" w:hanging="55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08" w:hanging="55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77" w:hanging="55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47" w:hanging="55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16" w:hanging="552"/>
      </w:pPr>
      <w:rPr>
        <w:rFonts w:hint="default"/>
        <w:lang w:val="en-US" w:eastAsia="en-US" w:bidi="ar-SA"/>
      </w:rPr>
    </w:lvl>
  </w:abstractNum>
  <w:num w:numId="1">
    <w:abstractNumId w:val="9"/>
  </w:num>
  <w:num w:numId="2">
    <w:abstractNumId w:val="6"/>
  </w:num>
  <w:num w:numId="3">
    <w:abstractNumId w:val="19"/>
  </w:num>
  <w:num w:numId="4">
    <w:abstractNumId w:val="4"/>
  </w:num>
  <w:num w:numId="5">
    <w:abstractNumId w:val="3"/>
  </w:num>
  <w:num w:numId="6">
    <w:abstractNumId w:val="11"/>
  </w:num>
  <w:num w:numId="7">
    <w:abstractNumId w:val="14"/>
  </w:num>
  <w:num w:numId="8">
    <w:abstractNumId w:val="22"/>
  </w:num>
  <w:num w:numId="9">
    <w:abstractNumId w:val="10"/>
  </w:num>
  <w:num w:numId="10">
    <w:abstractNumId w:val="0"/>
  </w:num>
  <w:num w:numId="11">
    <w:abstractNumId w:val="15"/>
  </w:num>
  <w:num w:numId="12">
    <w:abstractNumId w:val="20"/>
  </w:num>
  <w:num w:numId="13">
    <w:abstractNumId w:val="5"/>
  </w:num>
  <w:num w:numId="14">
    <w:abstractNumId w:val="18"/>
  </w:num>
  <w:num w:numId="15">
    <w:abstractNumId w:val="8"/>
  </w:num>
  <w:num w:numId="16">
    <w:abstractNumId w:val="13"/>
  </w:num>
  <w:num w:numId="17">
    <w:abstractNumId w:val="7"/>
  </w:num>
  <w:num w:numId="18">
    <w:abstractNumId w:val="1"/>
  </w:num>
  <w:num w:numId="19">
    <w:abstractNumId w:val="17"/>
  </w:num>
  <w:num w:numId="20">
    <w:abstractNumId w:val="21"/>
  </w:num>
  <w:num w:numId="21">
    <w:abstractNumId w:val="12"/>
  </w:num>
  <w:num w:numId="22">
    <w:abstractNumId w:val="16"/>
  </w:num>
  <w:num w:numId="23">
    <w:abstractNumId w:val="2"/>
  </w: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8EC135E"/>
    <w:rsid w:val="0E1924DF"/>
    <w:rsid w:val="1E6B710C"/>
    <w:rsid w:val="6D7F07F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nhideWhenUsed="0" w:uiPriority="1" w:semiHidden="0" w:name="heading 5"/>
    <w:lsdException w:qFormat="1" w:unhideWhenUsed="0" w:uiPriority="1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Segoe UI" w:hAnsi="Segoe UI" w:eastAsia="Segoe UI" w:cs="Segoe U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66"/>
      <w:ind w:right="387"/>
      <w:jc w:val="center"/>
      <w:outlineLvl w:val="1"/>
    </w:pPr>
    <w:rPr>
      <w:rFonts w:ascii="Segoe UI Black" w:hAnsi="Segoe UI Black" w:eastAsia="Segoe UI Black" w:cs="Segoe UI Black"/>
      <w:sz w:val="72"/>
      <w:szCs w:val="72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198"/>
      <w:ind w:left="100" w:hanging="471"/>
      <w:outlineLvl w:val="2"/>
    </w:pPr>
    <w:rPr>
      <w:rFonts w:ascii="Segoe UI Black" w:hAnsi="Segoe UI Black" w:eastAsia="Segoe UI Black" w:cs="Segoe UI Black"/>
      <w:sz w:val="40"/>
      <w:szCs w:val="40"/>
      <w:u w:val="single" w:color="000000"/>
      <w:lang w:val="en-US" w:eastAsia="en-US" w:bidi="ar-SA"/>
    </w:rPr>
  </w:style>
  <w:style w:type="paragraph" w:styleId="4">
    <w:name w:val="heading 3"/>
    <w:basedOn w:val="1"/>
    <w:qFormat/>
    <w:uiPriority w:val="1"/>
    <w:pPr>
      <w:spacing w:before="1"/>
      <w:ind w:left="3"/>
      <w:outlineLvl w:val="3"/>
    </w:pPr>
    <w:rPr>
      <w:rFonts w:ascii="Segoe UI" w:hAnsi="Segoe UI" w:eastAsia="Segoe UI" w:cs="Segoe UI"/>
      <w:sz w:val="36"/>
      <w:szCs w:val="36"/>
      <w:lang w:val="en-US" w:eastAsia="en-US" w:bidi="ar-SA"/>
    </w:rPr>
  </w:style>
  <w:style w:type="paragraph" w:styleId="5">
    <w:name w:val="heading 4"/>
    <w:basedOn w:val="1"/>
    <w:qFormat/>
    <w:uiPriority w:val="1"/>
    <w:pPr>
      <w:ind w:left="393" w:hanging="293"/>
      <w:outlineLvl w:val="4"/>
    </w:pPr>
    <w:rPr>
      <w:rFonts w:ascii="Segoe UI Black" w:hAnsi="Segoe UI Black" w:eastAsia="Segoe UI Black" w:cs="Segoe UI Black"/>
      <w:sz w:val="32"/>
      <w:szCs w:val="32"/>
      <w:u w:val="single" w:color="000000"/>
      <w:lang w:val="en-US" w:eastAsia="en-US" w:bidi="ar-SA"/>
    </w:rPr>
  </w:style>
  <w:style w:type="paragraph" w:styleId="6">
    <w:name w:val="heading 5"/>
    <w:basedOn w:val="1"/>
    <w:qFormat/>
    <w:uiPriority w:val="1"/>
    <w:pPr>
      <w:spacing w:before="278"/>
      <w:ind w:left="466" w:hanging="366"/>
      <w:outlineLvl w:val="5"/>
    </w:pPr>
    <w:rPr>
      <w:rFonts w:ascii="Segoe UI" w:hAnsi="Segoe UI" w:eastAsia="Segoe UI" w:cs="Segoe UI"/>
      <w:b/>
      <w:bCs/>
      <w:sz w:val="28"/>
      <w:szCs w:val="28"/>
      <w:u w:val="single" w:color="000000"/>
      <w:lang w:val="en-US" w:eastAsia="en-US" w:bidi="ar-SA"/>
    </w:rPr>
  </w:style>
  <w:style w:type="paragraph" w:styleId="7">
    <w:name w:val="heading 6"/>
    <w:basedOn w:val="1"/>
    <w:qFormat/>
    <w:uiPriority w:val="1"/>
    <w:pPr>
      <w:spacing w:before="281"/>
      <w:ind w:left="100"/>
      <w:outlineLvl w:val="6"/>
    </w:pPr>
    <w:rPr>
      <w:rFonts w:ascii="Segoe UI Semibold" w:hAnsi="Segoe UI Semibold" w:eastAsia="Segoe UI Semibold" w:cs="Segoe UI Semibold"/>
      <w:sz w:val="28"/>
      <w:szCs w:val="28"/>
      <w:u w:val="single" w:color="000000"/>
      <w:lang w:val="en-US" w:eastAsia="en-US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ody Text"/>
    <w:basedOn w:val="1"/>
    <w:qFormat/>
    <w:uiPriority w:val="1"/>
    <w:pPr>
      <w:ind w:left="651" w:hanging="551"/>
    </w:pPr>
    <w:rPr>
      <w:rFonts w:ascii="Segoe UI Semibold" w:hAnsi="Segoe UI Semibold" w:eastAsia="Segoe UI Semibold" w:cs="Segoe UI Semibold"/>
      <w:sz w:val="24"/>
      <w:szCs w:val="24"/>
      <w:lang w:val="en-US" w:eastAsia="en-US" w:bidi="ar-SA"/>
    </w:rPr>
  </w:style>
  <w:style w:type="character" w:styleId="11">
    <w:name w:val="HTML Code"/>
    <w:basedOn w:val="8"/>
    <w:qFormat/>
    <w:uiPriority w:val="0"/>
    <w:rPr>
      <w:rFonts w:ascii="Courier New" w:hAnsi="Courier New" w:cs="Courier New"/>
      <w:sz w:val="20"/>
      <w:szCs w:val="20"/>
    </w:rPr>
  </w:style>
  <w:style w:type="paragraph" w:styleId="12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3">
    <w:name w:val="Strong"/>
    <w:basedOn w:val="8"/>
    <w:qFormat/>
    <w:uiPriority w:val="0"/>
    <w:rPr>
      <w:b/>
      <w:bCs/>
    </w:rPr>
  </w:style>
  <w:style w:type="paragraph" w:styleId="14">
    <w:name w:val="Title"/>
    <w:basedOn w:val="1"/>
    <w:qFormat/>
    <w:uiPriority w:val="1"/>
    <w:pPr>
      <w:spacing w:line="879" w:lineRule="exact"/>
      <w:ind w:right="685"/>
      <w:jc w:val="center"/>
    </w:pPr>
    <w:rPr>
      <w:rFonts w:ascii="Calibri" w:hAnsi="Calibri" w:eastAsia="Calibri" w:cs="Calibri"/>
      <w:b/>
      <w:bCs/>
      <w:sz w:val="72"/>
      <w:szCs w:val="72"/>
      <w:lang w:val="en-US" w:eastAsia="en-US" w:bidi="ar-SA"/>
    </w:rPr>
  </w:style>
  <w:style w:type="table" w:customStyle="1" w:styleId="1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6">
    <w:name w:val="List Paragraph"/>
    <w:basedOn w:val="1"/>
    <w:qFormat/>
    <w:uiPriority w:val="1"/>
    <w:pPr>
      <w:ind w:left="651" w:hanging="551"/>
    </w:pPr>
    <w:rPr>
      <w:rFonts w:ascii="Segoe UI Semibold" w:hAnsi="Segoe UI Semibold" w:eastAsia="Segoe UI Semibold" w:cs="Segoe UI Semibold"/>
      <w:lang w:val="en-US" w:eastAsia="en-US" w:bidi="ar-SA"/>
    </w:rPr>
  </w:style>
  <w:style w:type="paragraph" w:customStyle="1" w:styleId="17">
    <w:name w:val="Table Paragraph"/>
    <w:basedOn w:val="1"/>
    <w:qFormat/>
    <w:uiPriority w:val="1"/>
    <w:rPr>
      <w:rFonts w:ascii="Segoe UI" w:hAnsi="Segoe UI" w:eastAsia="Segoe UI" w:cs="Segoe U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18</Pages>
  <Words>1495</Words>
  <Characters>9349</Characters>
  <TotalTime>1</TotalTime>
  <ScaleCrop>false</ScaleCrop>
  <LinksUpToDate>false</LinksUpToDate>
  <CharactersWithSpaces>10762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2025-12-27T10:50:00Z</dcterms:created>
  <dc:creator>3182_RIDDHIMA BHANJA</dc:creator>
  <cp:lastModifiedBy>SONAL KUMARI</cp:lastModifiedBy>
  <dcterms:modified xsi:type="dcterms:W3CDTF">2026-01-07T02:21:09Z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2025-12-27T00:00:00Z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2025-12-27T00:00:00Z</vt:filetime>
  </property>
  <property fmtid="{D5CDD505-2E9C-101B-9397-08002B2CF9AE}" pid="5" name="SourceModified">
    <vt:lpwstr>D:20251227154833+05'30'</vt:lpwstr>
  </property>
  <property fmtid="{D5CDD505-2E9C-101B-9397-08002B2CF9AE}" pid="6" name="KSOProductBuildVer">
    <vt:lpwstr>1033-12.2.0.23196</vt:lpwstr>
  </property>
  <property fmtid="{D5CDD505-2E9C-101B-9397-08002B2CF9AE}" pid="7" name="ICV">
    <vt:lpwstr>03400F91B2E8428E88115C0250D4EFAE_13</vt:lpwstr>
  </property>
</Properties>
</file>